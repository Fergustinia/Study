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36B9F">
      <w:pPr>
        <w:pStyle w:val="6"/>
        <w:spacing w:before="65"/>
        <w:ind w:left="1" w:right="142"/>
        <w:jc w:val="center"/>
      </w:pPr>
      <w:r>
        <w:t>Национальный</w:t>
      </w:r>
      <w:r>
        <w:rPr>
          <w:spacing w:val="-13"/>
        </w:rPr>
        <w:t xml:space="preserve"> </w:t>
      </w:r>
      <w:r>
        <w:t>исследовательский</w:t>
      </w:r>
      <w:r>
        <w:rPr>
          <w:spacing w:val="-12"/>
        </w:rPr>
        <w:t xml:space="preserve"> </w:t>
      </w:r>
      <w:r>
        <w:t>Томский</w:t>
      </w:r>
      <w:r>
        <w:rPr>
          <w:spacing w:val="-12"/>
        </w:rPr>
        <w:t xml:space="preserve"> </w:t>
      </w:r>
      <w:r>
        <w:t>государственный</w:t>
      </w:r>
      <w:r>
        <w:rPr>
          <w:spacing w:val="-12"/>
        </w:rPr>
        <w:t xml:space="preserve"> </w:t>
      </w:r>
      <w:r>
        <w:rPr>
          <w:spacing w:val="-2"/>
        </w:rPr>
        <w:t>университет</w:t>
      </w:r>
    </w:p>
    <w:p w14:paraId="52E794A6">
      <w:pPr>
        <w:pStyle w:val="6"/>
        <w:ind w:left="0"/>
      </w:pPr>
    </w:p>
    <w:p w14:paraId="52B72161">
      <w:pPr>
        <w:pStyle w:val="6"/>
        <w:ind w:left="0"/>
      </w:pPr>
    </w:p>
    <w:p w14:paraId="71317F56">
      <w:pPr>
        <w:pStyle w:val="6"/>
        <w:ind w:left="0"/>
      </w:pPr>
    </w:p>
    <w:p w14:paraId="193464A7">
      <w:pPr>
        <w:pStyle w:val="6"/>
        <w:ind w:left="0"/>
      </w:pPr>
    </w:p>
    <w:p w14:paraId="7D357CD6">
      <w:pPr>
        <w:pStyle w:val="6"/>
        <w:ind w:left="0"/>
      </w:pPr>
    </w:p>
    <w:p w14:paraId="6381AC74">
      <w:pPr>
        <w:pStyle w:val="6"/>
        <w:ind w:left="0"/>
      </w:pPr>
    </w:p>
    <w:p w14:paraId="340A5D42">
      <w:pPr>
        <w:pStyle w:val="6"/>
        <w:ind w:left="0"/>
      </w:pPr>
    </w:p>
    <w:p w14:paraId="071649D1">
      <w:pPr>
        <w:pStyle w:val="6"/>
        <w:ind w:left="0"/>
      </w:pPr>
    </w:p>
    <w:p w14:paraId="78FF1ADB">
      <w:pPr>
        <w:pStyle w:val="6"/>
        <w:ind w:left="0"/>
      </w:pPr>
    </w:p>
    <w:p w14:paraId="6CFF1B77">
      <w:pPr>
        <w:pStyle w:val="6"/>
        <w:ind w:left="0"/>
      </w:pPr>
    </w:p>
    <w:p w14:paraId="078D4CA1">
      <w:pPr>
        <w:pStyle w:val="6"/>
        <w:ind w:left="0"/>
      </w:pPr>
    </w:p>
    <w:p w14:paraId="70890C20">
      <w:pPr>
        <w:pStyle w:val="6"/>
        <w:ind w:left="0"/>
      </w:pPr>
    </w:p>
    <w:p w14:paraId="533E80F4">
      <w:pPr>
        <w:pStyle w:val="6"/>
        <w:spacing w:before="254"/>
        <w:ind w:left="0"/>
      </w:pPr>
    </w:p>
    <w:p w14:paraId="03FAB1DF">
      <w:pPr>
        <w:pStyle w:val="7"/>
      </w:pPr>
      <w:r>
        <w:t>Отчёт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4"/>
        </w:rPr>
        <w:t xml:space="preserve"> </w:t>
      </w:r>
      <w:r>
        <w:rPr>
          <w:spacing w:val="-2"/>
        </w:rPr>
        <w:t>работе</w:t>
      </w:r>
    </w:p>
    <w:p w14:paraId="4C4392AD">
      <w:pPr>
        <w:spacing w:before="193" w:line="352" w:lineRule="auto"/>
        <w:ind w:left="9" w:right="142" w:firstLine="0"/>
        <w:jc w:val="center"/>
        <w:rPr>
          <w:sz w:val="36"/>
        </w:rPr>
      </w:pPr>
      <w:r>
        <w:rPr>
          <w:sz w:val="36"/>
        </w:rPr>
        <w:t>«Полносвязные</w:t>
      </w:r>
      <w:r>
        <w:rPr>
          <w:spacing w:val="-6"/>
          <w:sz w:val="36"/>
        </w:rPr>
        <w:t xml:space="preserve"> </w:t>
      </w:r>
      <w:r>
        <w:rPr>
          <w:sz w:val="36"/>
        </w:rPr>
        <w:t>нейронные</w:t>
      </w:r>
      <w:r>
        <w:rPr>
          <w:spacing w:val="-8"/>
          <w:sz w:val="36"/>
        </w:rPr>
        <w:t xml:space="preserve"> </w:t>
      </w:r>
      <w:r>
        <w:rPr>
          <w:sz w:val="36"/>
        </w:rPr>
        <w:t>сети</w:t>
      </w:r>
      <w:r>
        <w:rPr>
          <w:spacing w:val="-10"/>
          <w:sz w:val="36"/>
        </w:rPr>
        <w:t xml:space="preserve"> </w:t>
      </w:r>
      <w:r>
        <w:rPr>
          <w:sz w:val="36"/>
        </w:rPr>
        <w:t>прямого</w:t>
      </w:r>
      <w:r>
        <w:rPr>
          <w:spacing w:val="-8"/>
          <w:sz w:val="36"/>
        </w:rPr>
        <w:t xml:space="preserve"> </w:t>
      </w:r>
      <w:r>
        <w:rPr>
          <w:sz w:val="36"/>
        </w:rPr>
        <w:t>распространения» Вариант нечётный.</w:t>
      </w:r>
    </w:p>
    <w:p w14:paraId="4C3F771A">
      <w:pPr>
        <w:pStyle w:val="6"/>
        <w:ind w:left="0"/>
        <w:rPr>
          <w:sz w:val="36"/>
        </w:rPr>
      </w:pPr>
    </w:p>
    <w:p w14:paraId="173D4D4B">
      <w:pPr>
        <w:pStyle w:val="6"/>
        <w:ind w:left="0"/>
        <w:rPr>
          <w:sz w:val="36"/>
        </w:rPr>
      </w:pPr>
    </w:p>
    <w:p w14:paraId="52DB7CA7">
      <w:pPr>
        <w:pStyle w:val="6"/>
        <w:ind w:left="0"/>
        <w:rPr>
          <w:sz w:val="36"/>
        </w:rPr>
      </w:pPr>
    </w:p>
    <w:p w14:paraId="3298EA45">
      <w:pPr>
        <w:pStyle w:val="6"/>
        <w:ind w:left="0"/>
        <w:rPr>
          <w:sz w:val="36"/>
        </w:rPr>
      </w:pPr>
    </w:p>
    <w:p w14:paraId="30B4431C">
      <w:pPr>
        <w:pStyle w:val="6"/>
        <w:spacing w:before="354"/>
        <w:ind w:left="0"/>
        <w:rPr>
          <w:sz w:val="36"/>
        </w:rPr>
      </w:pPr>
    </w:p>
    <w:p w14:paraId="66540DCD">
      <w:pPr>
        <w:spacing w:before="0"/>
        <w:ind w:left="4802" w:right="0" w:firstLine="0"/>
        <w:jc w:val="both"/>
        <w:rPr>
          <w:rFonts w:hint="default"/>
          <w:sz w:val="36"/>
          <w:lang w:val="en-US"/>
        </w:rPr>
      </w:pPr>
      <w:r>
        <w:rPr>
          <w:sz w:val="36"/>
        </w:rPr>
        <w:t>Выполнил</w:t>
      </w:r>
      <w:r>
        <w:rPr>
          <w:spacing w:val="-5"/>
          <w:sz w:val="36"/>
        </w:rPr>
        <w:t xml:space="preserve"> </w:t>
      </w:r>
      <w:r>
        <w:rPr>
          <w:sz w:val="36"/>
        </w:rPr>
        <w:t>студент</w:t>
      </w:r>
      <w:r>
        <w:rPr>
          <w:spacing w:val="-4"/>
          <w:sz w:val="36"/>
        </w:rPr>
        <w:t xml:space="preserve"> </w:t>
      </w:r>
      <w:r>
        <w:rPr>
          <w:sz w:val="36"/>
        </w:rPr>
        <w:t>гр.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932</w:t>
      </w:r>
      <w:r>
        <w:rPr>
          <w:rFonts w:hint="default"/>
          <w:spacing w:val="-2"/>
          <w:sz w:val="36"/>
          <w:lang w:val="en-US"/>
        </w:rPr>
        <w:t>204</w:t>
      </w:r>
    </w:p>
    <w:p w14:paraId="6F05AF13">
      <w:pPr>
        <w:spacing w:before="191" w:line="352" w:lineRule="auto"/>
        <w:ind w:left="7051" w:right="135" w:hanging="540"/>
        <w:jc w:val="both"/>
        <w:rPr>
          <w:sz w:val="36"/>
        </w:rPr>
      </w:pPr>
      <w:r>
        <w:rPr>
          <w:rFonts w:hint="default"/>
          <w:sz w:val="36"/>
          <w:lang w:val="ru-RU"/>
        </w:rPr>
        <w:t>Прокопьев Д. А.</w:t>
      </w:r>
      <w:r>
        <w:rPr>
          <w:sz w:val="36"/>
        </w:rPr>
        <w:t xml:space="preserve"> </w:t>
      </w:r>
      <w:r>
        <w:rPr>
          <w:spacing w:val="-2"/>
          <w:sz w:val="36"/>
        </w:rPr>
        <w:t xml:space="preserve">Преподаватель </w:t>
      </w:r>
      <w:r>
        <w:rPr>
          <w:sz w:val="36"/>
        </w:rPr>
        <w:t>Аксёнов С. В.</w:t>
      </w:r>
    </w:p>
    <w:p w14:paraId="13C3D6A5">
      <w:pPr>
        <w:pStyle w:val="6"/>
        <w:ind w:left="0"/>
        <w:rPr>
          <w:sz w:val="36"/>
        </w:rPr>
      </w:pPr>
    </w:p>
    <w:p w14:paraId="58913AB4">
      <w:pPr>
        <w:pStyle w:val="6"/>
        <w:ind w:left="0"/>
        <w:rPr>
          <w:sz w:val="36"/>
        </w:rPr>
      </w:pPr>
    </w:p>
    <w:p w14:paraId="7D020054">
      <w:pPr>
        <w:pStyle w:val="6"/>
        <w:ind w:left="0"/>
        <w:rPr>
          <w:sz w:val="36"/>
        </w:rPr>
      </w:pPr>
    </w:p>
    <w:p w14:paraId="62D99B29">
      <w:pPr>
        <w:pStyle w:val="6"/>
        <w:ind w:left="0"/>
        <w:rPr>
          <w:sz w:val="36"/>
        </w:rPr>
      </w:pPr>
    </w:p>
    <w:p w14:paraId="4DA350AB">
      <w:pPr>
        <w:pStyle w:val="6"/>
        <w:spacing w:before="353"/>
        <w:ind w:left="0"/>
        <w:rPr>
          <w:sz w:val="36"/>
        </w:rPr>
      </w:pPr>
    </w:p>
    <w:p w14:paraId="605264E3">
      <w:pPr>
        <w:spacing w:before="0"/>
        <w:ind w:left="4" w:right="142" w:firstLine="0"/>
        <w:jc w:val="center"/>
        <w:rPr>
          <w:sz w:val="36"/>
        </w:rPr>
      </w:pPr>
      <w:r>
        <w:rPr>
          <w:sz w:val="36"/>
        </w:rPr>
        <w:t xml:space="preserve">2023 </w:t>
      </w:r>
      <w:r>
        <w:rPr>
          <w:spacing w:val="-5"/>
          <w:sz w:val="36"/>
        </w:rPr>
        <w:t>г.</w:t>
      </w:r>
    </w:p>
    <w:p w14:paraId="4281F6BB">
      <w:pPr>
        <w:spacing w:after="0"/>
        <w:jc w:val="center"/>
        <w:rPr>
          <w:sz w:val="36"/>
        </w:rPr>
        <w:sectPr>
          <w:type w:val="continuous"/>
          <w:pgSz w:w="11910" w:h="16840"/>
          <w:pgMar w:top="1040" w:right="708" w:bottom="280" w:left="1700" w:header="720" w:footer="720" w:gutter="0"/>
          <w:cols w:space="720" w:num="1"/>
        </w:sectPr>
      </w:pPr>
    </w:p>
    <w:p w14:paraId="72667718">
      <w:pPr>
        <w:pStyle w:val="2"/>
      </w:pPr>
      <w:r>
        <w:t>Бинарный</w:t>
      </w:r>
      <w:r>
        <w:rPr>
          <w:spacing w:val="-16"/>
        </w:rPr>
        <w:t xml:space="preserve"> </w:t>
      </w:r>
      <w:r>
        <w:rPr>
          <w:spacing w:val="-2"/>
        </w:rPr>
        <w:t>классификатор.</w:t>
      </w:r>
    </w:p>
    <w:p w14:paraId="4642B954">
      <w:pPr>
        <w:pStyle w:val="3"/>
      </w:pPr>
      <w:r>
        <w:t>Набор</w:t>
      </w:r>
      <w:r>
        <w:rPr>
          <w:spacing w:val="-3"/>
        </w:rPr>
        <w:t xml:space="preserve"> </w:t>
      </w:r>
      <w:r>
        <w:rPr>
          <w:spacing w:val="-2"/>
        </w:rPr>
        <w:t>данных:</w:t>
      </w:r>
    </w:p>
    <w:p w14:paraId="33C508C9">
      <w:pPr>
        <w:pStyle w:val="6"/>
        <w:spacing w:before="180" w:line="259" w:lineRule="auto"/>
        <w:ind w:left="2" w:right="137"/>
        <w:jc w:val="both"/>
      </w:pPr>
      <w:r>
        <w:t xml:space="preserve">Для работы с бинарными классификаторами использовался набор данных Diabetes Health Indicators Dataset. Оценка вероятности диагностики диабета у </w:t>
      </w:r>
      <w:r>
        <w:rPr>
          <w:spacing w:val="-2"/>
        </w:rPr>
        <w:t>человека.</w:t>
      </w:r>
    </w:p>
    <w:p w14:paraId="609E5F27">
      <w:pPr>
        <w:pStyle w:val="6"/>
        <w:spacing w:before="159"/>
        <w:ind w:left="2"/>
        <w:jc w:val="both"/>
      </w:pPr>
      <w:r>
        <w:t>Значение</w:t>
      </w:r>
      <w:r>
        <w:rPr>
          <w:spacing w:val="-9"/>
        </w:rPr>
        <w:t xml:space="preserve"> </w:t>
      </w:r>
      <w:r>
        <w:rPr>
          <w:spacing w:val="-2"/>
        </w:rPr>
        <w:t>признаков:</w:t>
      </w:r>
    </w:p>
    <w:p w14:paraId="5FD52CFC">
      <w:pPr>
        <w:pStyle w:val="9"/>
        <w:numPr>
          <w:ilvl w:val="0"/>
          <w:numId w:val="1"/>
        </w:numPr>
        <w:tabs>
          <w:tab w:val="left" w:pos="709"/>
        </w:tabs>
        <w:spacing w:before="187" w:after="0" w:line="259" w:lineRule="auto"/>
        <w:ind w:left="2" w:right="136" w:firstLine="0"/>
        <w:jc w:val="both"/>
        <w:rPr>
          <w:sz w:val="28"/>
        </w:rPr>
      </w:pPr>
      <w:r>
        <w:rPr>
          <w:sz w:val="28"/>
        </w:rPr>
        <w:t>Diabetes_012 – целевой</w:t>
      </w:r>
      <w:r>
        <w:rPr>
          <w:spacing w:val="-1"/>
          <w:sz w:val="28"/>
        </w:rPr>
        <w:t xml:space="preserve"> </w:t>
      </w:r>
      <w:r>
        <w:rPr>
          <w:sz w:val="28"/>
        </w:rPr>
        <w:t>признак. Класс</w:t>
      </w:r>
      <w:r>
        <w:rPr>
          <w:spacing w:val="-2"/>
          <w:sz w:val="28"/>
        </w:rPr>
        <w:t xml:space="preserve"> </w:t>
      </w:r>
      <w:r>
        <w:rPr>
          <w:sz w:val="28"/>
        </w:rPr>
        <w:t>отрицательный – 0 (no diabetes</w:t>
      </w:r>
      <w:r>
        <w:rPr>
          <w:spacing w:val="-1"/>
          <w:sz w:val="28"/>
        </w:rPr>
        <w:t xml:space="preserve"> </w:t>
      </w:r>
      <w:r>
        <w:rPr>
          <w:sz w:val="28"/>
        </w:rPr>
        <w:t>– нет диабета), класс положительный – 1 &amp; 2 (prediabetes – преддиабетическое состояние &amp; diabetes - диабет)</w:t>
      </w:r>
    </w:p>
    <w:p w14:paraId="003862E4">
      <w:pPr>
        <w:pStyle w:val="9"/>
        <w:numPr>
          <w:ilvl w:val="0"/>
          <w:numId w:val="1"/>
        </w:numPr>
        <w:tabs>
          <w:tab w:val="left" w:pos="709"/>
        </w:tabs>
        <w:spacing w:before="157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HighBP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высокое</w:t>
      </w:r>
      <w:r>
        <w:rPr>
          <w:spacing w:val="-4"/>
          <w:sz w:val="28"/>
        </w:rPr>
        <w:t xml:space="preserve"> </w:t>
      </w:r>
      <w:r>
        <w:rPr>
          <w:sz w:val="28"/>
        </w:rPr>
        <w:t>артериальное</w:t>
      </w:r>
      <w:r>
        <w:rPr>
          <w:spacing w:val="-7"/>
          <w:sz w:val="28"/>
        </w:rPr>
        <w:t xml:space="preserve"> </w:t>
      </w:r>
      <w:r>
        <w:rPr>
          <w:sz w:val="28"/>
        </w:rPr>
        <w:t>давление.</w:t>
      </w:r>
      <w:r>
        <w:rPr>
          <w:spacing w:val="-4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невысокое,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высокое.</w:t>
      </w:r>
    </w:p>
    <w:p w14:paraId="104B4172">
      <w:pPr>
        <w:pStyle w:val="9"/>
        <w:numPr>
          <w:ilvl w:val="0"/>
          <w:numId w:val="1"/>
        </w:numPr>
        <w:tabs>
          <w:tab w:val="left" w:pos="709"/>
        </w:tabs>
        <w:spacing w:before="187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HighChol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высокий</w:t>
      </w:r>
      <w:r>
        <w:rPr>
          <w:spacing w:val="-4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5"/>
          <w:sz w:val="28"/>
        </w:rPr>
        <w:t xml:space="preserve"> </w:t>
      </w:r>
      <w:r>
        <w:rPr>
          <w:sz w:val="28"/>
        </w:rPr>
        <w:t>холестерина.</w:t>
      </w:r>
      <w:r>
        <w:rPr>
          <w:spacing w:val="-5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невысокий,</w:t>
      </w:r>
      <w:r>
        <w:rPr>
          <w:spacing w:val="-8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высокий.</w:t>
      </w:r>
    </w:p>
    <w:p w14:paraId="612FE72D">
      <w:pPr>
        <w:pStyle w:val="9"/>
        <w:numPr>
          <w:ilvl w:val="0"/>
          <w:numId w:val="1"/>
        </w:numPr>
        <w:tabs>
          <w:tab w:val="left" w:pos="709"/>
        </w:tabs>
        <w:spacing w:before="184" w:after="0" w:line="259" w:lineRule="auto"/>
        <w:ind w:left="2" w:right="138" w:firstLine="0"/>
        <w:jc w:val="both"/>
        <w:rPr>
          <w:sz w:val="28"/>
        </w:rPr>
      </w:pPr>
      <w:r>
        <w:rPr>
          <w:sz w:val="28"/>
        </w:rPr>
        <w:t>CholCheck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была</w:t>
      </w:r>
      <w:r>
        <w:rPr>
          <w:spacing w:val="-8"/>
          <w:sz w:val="28"/>
        </w:rPr>
        <w:t xml:space="preserve"> </w:t>
      </w:r>
      <w:r>
        <w:rPr>
          <w:sz w:val="28"/>
        </w:rPr>
        <w:t>ли</w:t>
      </w:r>
      <w:r>
        <w:rPr>
          <w:spacing w:val="-7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8"/>
          <w:sz w:val="28"/>
        </w:rPr>
        <w:t xml:space="preserve"> </w:t>
      </w:r>
      <w:r>
        <w:rPr>
          <w:sz w:val="28"/>
        </w:rPr>
        <w:t>холестерина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5</w:t>
      </w:r>
      <w:r>
        <w:rPr>
          <w:spacing w:val="-7"/>
          <w:sz w:val="28"/>
        </w:rPr>
        <w:t xml:space="preserve"> </w:t>
      </w:r>
      <w:r>
        <w:rPr>
          <w:sz w:val="28"/>
        </w:rPr>
        <w:t>лет.</w:t>
      </w:r>
      <w:r>
        <w:rPr>
          <w:spacing w:val="-1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была,</w:t>
      </w:r>
      <w:r>
        <w:rPr>
          <w:spacing w:val="-11"/>
          <w:sz w:val="28"/>
        </w:rPr>
        <w:t xml:space="preserve"> </w:t>
      </w:r>
      <w:r>
        <w:rPr>
          <w:sz w:val="28"/>
        </w:rPr>
        <w:t>1</w:t>
      </w:r>
      <w:r>
        <w:rPr>
          <w:spacing w:val="-9"/>
          <w:sz w:val="28"/>
        </w:rPr>
        <w:t xml:space="preserve"> </w:t>
      </w:r>
      <w:r>
        <w:rPr>
          <w:sz w:val="28"/>
        </w:rPr>
        <w:t>– не было.</w:t>
      </w:r>
    </w:p>
    <w:p w14:paraId="0D8CB61C">
      <w:pPr>
        <w:pStyle w:val="9"/>
        <w:numPr>
          <w:ilvl w:val="0"/>
          <w:numId w:val="1"/>
        </w:numPr>
        <w:tabs>
          <w:tab w:val="left" w:pos="709"/>
        </w:tabs>
        <w:spacing w:before="162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BMI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индекс</w:t>
      </w:r>
      <w:r>
        <w:rPr>
          <w:spacing w:val="-3"/>
          <w:sz w:val="28"/>
        </w:rPr>
        <w:t xml:space="preserve"> </w:t>
      </w:r>
      <w:r>
        <w:rPr>
          <w:sz w:val="28"/>
        </w:rPr>
        <w:t>массы</w:t>
      </w:r>
      <w:r>
        <w:rPr>
          <w:spacing w:val="-4"/>
          <w:sz w:val="28"/>
        </w:rPr>
        <w:t xml:space="preserve"> тела</w:t>
      </w:r>
    </w:p>
    <w:p w14:paraId="1010BA3F">
      <w:pPr>
        <w:pStyle w:val="9"/>
        <w:numPr>
          <w:ilvl w:val="0"/>
          <w:numId w:val="1"/>
        </w:numPr>
        <w:tabs>
          <w:tab w:val="left" w:pos="709"/>
        </w:tabs>
        <w:spacing w:before="184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Smoker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человек</w:t>
      </w:r>
      <w:r>
        <w:rPr>
          <w:spacing w:val="-3"/>
          <w:sz w:val="28"/>
        </w:rPr>
        <w:t xml:space="preserve"> </w:t>
      </w:r>
      <w:r>
        <w:rPr>
          <w:sz w:val="28"/>
        </w:rPr>
        <w:t>курил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менее</w:t>
      </w:r>
      <w:r>
        <w:rPr>
          <w:spacing w:val="-3"/>
          <w:sz w:val="28"/>
        </w:rPr>
        <w:t xml:space="preserve"> </w:t>
      </w:r>
      <w:r>
        <w:rPr>
          <w:sz w:val="28"/>
        </w:rPr>
        <w:t>100</w:t>
      </w:r>
      <w:r>
        <w:rPr>
          <w:spacing w:val="-1"/>
          <w:sz w:val="28"/>
        </w:rPr>
        <w:t xml:space="preserve"> </w:t>
      </w:r>
      <w:r>
        <w:rPr>
          <w:sz w:val="28"/>
        </w:rPr>
        <w:t>сигарет</w:t>
      </w:r>
      <w:r>
        <w:rPr>
          <w:spacing w:val="-3"/>
          <w:sz w:val="28"/>
        </w:rPr>
        <w:t xml:space="preserve"> </w:t>
      </w:r>
      <w:r>
        <w:rPr>
          <w:sz w:val="28"/>
        </w:rPr>
        <w:t>за</w:t>
      </w:r>
      <w:r>
        <w:rPr>
          <w:spacing w:val="-3"/>
          <w:sz w:val="28"/>
        </w:rPr>
        <w:t xml:space="preserve"> </w:t>
      </w:r>
      <w:r>
        <w:rPr>
          <w:sz w:val="28"/>
        </w:rPr>
        <w:t>всю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жизнь</w:t>
      </w:r>
    </w:p>
    <w:p w14:paraId="7F8DEE28">
      <w:pPr>
        <w:pStyle w:val="9"/>
        <w:numPr>
          <w:ilvl w:val="0"/>
          <w:numId w:val="1"/>
        </w:numPr>
        <w:tabs>
          <w:tab w:val="left" w:pos="709"/>
        </w:tabs>
        <w:spacing w:before="185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Stroke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был</w:t>
      </w:r>
      <w:r>
        <w:rPr>
          <w:spacing w:val="-3"/>
          <w:sz w:val="28"/>
        </w:rPr>
        <w:t xml:space="preserve"> </w:t>
      </w:r>
      <w:r>
        <w:rPr>
          <w:sz w:val="28"/>
        </w:rPr>
        <w:t>ли</w:t>
      </w:r>
      <w:r>
        <w:rPr>
          <w:spacing w:val="-1"/>
          <w:sz w:val="28"/>
        </w:rPr>
        <w:t xml:space="preserve"> </w:t>
      </w:r>
      <w:r>
        <w:rPr>
          <w:sz w:val="28"/>
        </w:rPr>
        <w:t>у</w:t>
      </w:r>
      <w:r>
        <w:rPr>
          <w:spacing w:val="-6"/>
          <w:sz w:val="28"/>
        </w:rPr>
        <w:t xml:space="preserve"> </w:t>
      </w:r>
      <w:r>
        <w:rPr>
          <w:sz w:val="28"/>
        </w:rPr>
        <w:t>человека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инсульт</w:t>
      </w:r>
    </w:p>
    <w:p w14:paraId="7E526596">
      <w:pPr>
        <w:pStyle w:val="9"/>
        <w:numPr>
          <w:ilvl w:val="0"/>
          <w:numId w:val="1"/>
        </w:numPr>
        <w:tabs>
          <w:tab w:val="left" w:pos="709"/>
        </w:tabs>
        <w:spacing w:before="186" w:after="0" w:line="259" w:lineRule="auto"/>
        <w:ind w:left="2" w:right="141" w:firstLine="0"/>
        <w:jc w:val="both"/>
        <w:rPr>
          <w:sz w:val="28"/>
        </w:rPr>
      </w:pPr>
      <w:r>
        <w:rPr>
          <w:sz w:val="28"/>
        </w:rPr>
        <w:t>HeartDiseaseorAttack – наличие ишемической болезни сердца или инфаркта миокарда</w:t>
      </w:r>
    </w:p>
    <w:p w14:paraId="3DF3FCA4">
      <w:pPr>
        <w:pStyle w:val="9"/>
        <w:numPr>
          <w:ilvl w:val="0"/>
          <w:numId w:val="1"/>
        </w:numPr>
        <w:tabs>
          <w:tab w:val="left" w:pos="709"/>
        </w:tabs>
        <w:spacing w:before="160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PhysActivity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5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последние</w:t>
      </w:r>
      <w:r>
        <w:rPr>
          <w:spacing w:val="-7"/>
          <w:sz w:val="28"/>
        </w:rPr>
        <w:t xml:space="preserve"> </w:t>
      </w:r>
      <w:r>
        <w:rPr>
          <w:sz w:val="28"/>
        </w:rPr>
        <w:t>30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дней</w:t>
      </w:r>
    </w:p>
    <w:p w14:paraId="11919A67">
      <w:pPr>
        <w:pStyle w:val="9"/>
        <w:numPr>
          <w:ilvl w:val="0"/>
          <w:numId w:val="1"/>
        </w:numPr>
        <w:tabs>
          <w:tab w:val="left" w:pos="709"/>
        </w:tabs>
        <w:spacing w:before="187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Fruits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употребление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фруктов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более</w:t>
      </w:r>
      <w:r>
        <w:rPr>
          <w:spacing w:val="-6"/>
          <w:sz w:val="28"/>
        </w:rPr>
        <w:t xml:space="preserve"> </w:t>
      </w:r>
      <w:r>
        <w:rPr>
          <w:sz w:val="28"/>
        </w:rPr>
        <w:t>раз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день</w:t>
      </w:r>
    </w:p>
    <w:p w14:paraId="6B72D8C0">
      <w:pPr>
        <w:pStyle w:val="9"/>
        <w:numPr>
          <w:ilvl w:val="0"/>
          <w:numId w:val="1"/>
        </w:numPr>
        <w:tabs>
          <w:tab w:val="left" w:pos="709"/>
        </w:tabs>
        <w:spacing w:before="184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Veggies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употребление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овощей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более</w:t>
      </w:r>
      <w:r>
        <w:rPr>
          <w:spacing w:val="-3"/>
          <w:sz w:val="28"/>
        </w:rPr>
        <w:t xml:space="preserve"> </w:t>
      </w:r>
      <w:r>
        <w:rPr>
          <w:sz w:val="28"/>
        </w:rPr>
        <w:t>раз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день</w:t>
      </w:r>
    </w:p>
    <w:p w14:paraId="26B21405">
      <w:pPr>
        <w:pStyle w:val="9"/>
        <w:numPr>
          <w:ilvl w:val="0"/>
          <w:numId w:val="1"/>
        </w:numPr>
        <w:tabs>
          <w:tab w:val="left" w:pos="709"/>
        </w:tabs>
        <w:spacing w:before="184" w:after="0" w:line="259" w:lineRule="auto"/>
        <w:ind w:left="2" w:right="135" w:firstLine="0"/>
        <w:jc w:val="both"/>
        <w:rPr>
          <w:sz w:val="28"/>
        </w:rPr>
      </w:pPr>
      <w:r>
        <w:rPr>
          <w:sz w:val="28"/>
        </w:rPr>
        <w:t>HvyAlcoholConsump – употребление более 14 алкогольных напитков в неделю для мужчин или более 7 для женщин</w:t>
      </w:r>
    </w:p>
    <w:p w14:paraId="55D76928">
      <w:pPr>
        <w:pStyle w:val="9"/>
        <w:numPr>
          <w:ilvl w:val="0"/>
          <w:numId w:val="1"/>
        </w:numPr>
        <w:tabs>
          <w:tab w:val="left" w:pos="709"/>
        </w:tabs>
        <w:spacing w:before="162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AnyHealthcare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7"/>
          <w:sz w:val="28"/>
        </w:rPr>
        <w:t xml:space="preserve"> </w:t>
      </w:r>
      <w:r>
        <w:rPr>
          <w:sz w:val="28"/>
        </w:rPr>
        <w:t>любого</w:t>
      </w:r>
      <w:r>
        <w:rPr>
          <w:spacing w:val="-6"/>
          <w:sz w:val="28"/>
        </w:rPr>
        <w:t xml:space="preserve"> </w:t>
      </w:r>
      <w:r>
        <w:rPr>
          <w:sz w:val="28"/>
        </w:rPr>
        <w:t>медицинского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страхования</w:t>
      </w:r>
    </w:p>
    <w:p w14:paraId="595D036E">
      <w:pPr>
        <w:pStyle w:val="9"/>
        <w:numPr>
          <w:ilvl w:val="0"/>
          <w:numId w:val="1"/>
        </w:numPr>
        <w:tabs>
          <w:tab w:val="left" w:pos="709"/>
        </w:tabs>
        <w:spacing w:before="185" w:after="0" w:line="259" w:lineRule="auto"/>
        <w:ind w:left="2" w:right="140" w:firstLine="0"/>
        <w:jc w:val="both"/>
        <w:rPr>
          <w:sz w:val="28"/>
        </w:rPr>
      </w:pPr>
      <w:r>
        <w:rPr>
          <w:sz w:val="28"/>
        </w:rPr>
        <w:t>NoDocbcCost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была</w:t>
      </w:r>
      <w:r>
        <w:rPr>
          <w:spacing w:val="-8"/>
          <w:sz w:val="28"/>
        </w:rPr>
        <w:t xml:space="preserve"> </w:t>
      </w:r>
      <w:r>
        <w:rPr>
          <w:sz w:val="28"/>
        </w:rPr>
        <w:t>ли</w:t>
      </w:r>
      <w:r>
        <w:rPr>
          <w:spacing w:val="-5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обратиться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врачу</w:t>
      </w:r>
      <w:r>
        <w:rPr>
          <w:spacing w:val="-9"/>
          <w:sz w:val="28"/>
        </w:rPr>
        <w:t xml:space="preserve"> </w:t>
      </w:r>
      <w:r>
        <w:rPr>
          <w:sz w:val="28"/>
        </w:rPr>
        <w:t>за</w:t>
      </w:r>
      <w:r>
        <w:rPr>
          <w:spacing w:val="-7"/>
          <w:sz w:val="28"/>
        </w:rPr>
        <w:t xml:space="preserve"> </w:t>
      </w:r>
      <w:r>
        <w:rPr>
          <w:sz w:val="28"/>
        </w:rPr>
        <w:t>последние 12 месяцев, но человек отказался из-за стоимости</w:t>
      </w:r>
    </w:p>
    <w:p w14:paraId="3742B03B">
      <w:pPr>
        <w:pStyle w:val="9"/>
        <w:numPr>
          <w:ilvl w:val="0"/>
          <w:numId w:val="1"/>
        </w:numPr>
        <w:tabs>
          <w:tab w:val="left" w:pos="709"/>
        </w:tabs>
        <w:spacing w:before="159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GenHlth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оценка</w:t>
      </w:r>
      <w:r>
        <w:rPr>
          <w:spacing w:val="-4"/>
          <w:sz w:val="28"/>
        </w:rPr>
        <w:t xml:space="preserve"> </w:t>
      </w:r>
      <w:r>
        <w:rPr>
          <w:sz w:val="28"/>
        </w:rPr>
        <w:t>здоровья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шкале</w:t>
      </w:r>
      <w:r>
        <w:rPr>
          <w:spacing w:val="-5"/>
          <w:sz w:val="28"/>
        </w:rPr>
        <w:t xml:space="preserve"> </w:t>
      </w:r>
      <w:r>
        <w:rPr>
          <w:sz w:val="28"/>
        </w:rPr>
        <w:t>1-</w:t>
      </w:r>
      <w:r>
        <w:rPr>
          <w:spacing w:val="-10"/>
          <w:sz w:val="28"/>
        </w:rPr>
        <w:t>5</w:t>
      </w:r>
    </w:p>
    <w:p w14:paraId="72B4AB5D">
      <w:pPr>
        <w:pStyle w:val="9"/>
        <w:numPr>
          <w:ilvl w:val="0"/>
          <w:numId w:val="1"/>
        </w:numPr>
        <w:tabs>
          <w:tab w:val="left" w:pos="709"/>
        </w:tabs>
        <w:spacing w:before="187" w:after="0" w:line="259" w:lineRule="auto"/>
        <w:ind w:left="2" w:right="143" w:firstLine="0"/>
        <w:jc w:val="both"/>
        <w:rPr>
          <w:sz w:val="28"/>
        </w:rPr>
      </w:pPr>
      <w:r>
        <w:rPr>
          <w:sz w:val="28"/>
        </w:rPr>
        <w:t>MentHlth – в течение скольких дней за последний месяц психическое здоровье человека было не очень хорошим. Шкала 1 – 30 дней.</w:t>
      </w:r>
    </w:p>
    <w:p w14:paraId="7B307D6B">
      <w:pPr>
        <w:pStyle w:val="9"/>
        <w:numPr>
          <w:ilvl w:val="0"/>
          <w:numId w:val="1"/>
        </w:numPr>
        <w:tabs>
          <w:tab w:val="left" w:pos="709"/>
        </w:tabs>
        <w:spacing w:before="159" w:after="0" w:line="259" w:lineRule="auto"/>
        <w:ind w:left="2" w:right="142" w:firstLine="0"/>
        <w:jc w:val="both"/>
        <w:rPr>
          <w:sz w:val="28"/>
        </w:rPr>
      </w:pPr>
      <w:r>
        <w:rPr>
          <w:sz w:val="28"/>
        </w:rPr>
        <w:t>PhysHlth – в течение скольких дней за последний месяц физическое здоровье человека было не очень хорошим. Шкала 1 – 30 дней.</w:t>
      </w:r>
    </w:p>
    <w:p w14:paraId="0941B12C">
      <w:pPr>
        <w:pStyle w:val="9"/>
        <w:spacing w:after="0" w:line="259" w:lineRule="auto"/>
        <w:jc w:val="both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4F82E6A5">
      <w:pPr>
        <w:pStyle w:val="9"/>
        <w:numPr>
          <w:ilvl w:val="0"/>
          <w:numId w:val="1"/>
        </w:numPr>
        <w:tabs>
          <w:tab w:val="left" w:pos="709"/>
        </w:tabs>
        <w:spacing w:before="65" w:after="0" w:line="259" w:lineRule="auto"/>
        <w:ind w:left="2" w:right="144" w:firstLine="0"/>
        <w:jc w:val="both"/>
        <w:rPr>
          <w:sz w:val="28"/>
        </w:rPr>
      </w:pPr>
      <w:r>
        <w:rPr>
          <w:sz w:val="28"/>
        </w:rPr>
        <w:t xml:space="preserve">DiffWalk – есть ли серьезные трудности с ходьбой или подъемом по </w:t>
      </w:r>
      <w:r>
        <w:rPr>
          <w:spacing w:val="-2"/>
          <w:sz w:val="28"/>
        </w:rPr>
        <w:t>лестнице</w:t>
      </w:r>
    </w:p>
    <w:p w14:paraId="293469AE">
      <w:pPr>
        <w:pStyle w:val="9"/>
        <w:numPr>
          <w:ilvl w:val="0"/>
          <w:numId w:val="1"/>
        </w:numPr>
        <w:tabs>
          <w:tab w:val="left" w:pos="709"/>
        </w:tabs>
        <w:spacing w:before="161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Sex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пол.</w:t>
      </w:r>
      <w:r>
        <w:rPr>
          <w:spacing w:val="-2"/>
          <w:sz w:val="28"/>
        </w:rPr>
        <w:t xml:space="preserve"> </w:t>
      </w:r>
      <w:r>
        <w:rPr>
          <w:sz w:val="28"/>
        </w:rPr>
        <w:t>0 –</w:t>
      </w:r>
      <w:r>
        <w:rPr>
          <w:spacing w:val="-1"/>
          <w:sz w:val="28"/>
        </w:rPr>
        <w:t xml:space="preserve"> </w:t>
      </w:r>
      <w:r>
        <w:rPr>
          <w:sz w:val="28"/>
        </w:rPr>
        <w:t>женщина,</w:t>
      </w:r>
      <w:r>
        <w:rPr>
          <w:spacing w:val="-5"/>
          <w:sz w:val="28"/>
        </w:rPr>
        <w:t xml:space="preserve"> </w:t>
      </w:r>
      <w:r>
        <w:rPr>
          <w:sz w:val="28"/>
        </w:rPr>
        <w:t>1 –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мужчина.</w:t>
      </w:r>
    </w:p>
    <w:p w14:paraId="159F59A6">
      <w:pPr>
        <w:pStyle w:val="9"/>
        <w:numPr>
          <w:ilvl w:val="0"/>
          <w:numId w:val="1"/>
        </w:numPr>
        <w:tabs>
          <w:tab w:val="left" w:pos="709"/>
        </w:tabs>
        <w:spacing w:before="185" w:after="0" w:line="259" w:lineRule="auto"/>
        <w:ind w:left="2" w:right="136" w:firstLine="0"/>
        <w:jc w:val="both"/>
        <w:rPr>
          <w:sz w:val="28"/>
        </w:rPr>
      </w:pPr>
      <w:r>
        <w:rPr>
          <w:sz w:val="28"/>
        </w:rPr>
        <w:t>Age –</w:t>
      </w:r>
      <w:r>
        <w:rPr>
          <w:spacing w:val="-1"/>
          <w:sz w:val="28"/>
        </w:rPr>
        <w:t xml:space="preserve"> </w:t>
      </w:r>
      <w:r>
        <w:rPr>
          <w:sz w:val="28"/>
        </w:rPr>
        <w:t>возраст.</w:t>
      </w:r>
      <w:r>
        <w:rPr>
          <w:spacing w:val="-2"/>
          <w:sz w:val="28"/>
        </w:rPr>
        <w:t xml:space="preserve"> </w:t>
      </w:r>
      <w:r>
        <w:rPr>
          <w:sz w:val="28"/>
        </w:rPr>
        <w:t>13 категорий. 1 – от</w:t>
      </w:r>
      <w:r>
        <w:rPr>
          <w:spacing w:val="-2"/>
          <w:sz w:val="28"/>
        </w:rPr>
        <w:t xml:space="preserve"> </w:t>
      </w:r>
      <w:r>
        <w:rPr>
          <w:sz w:val="28"/>
        </w:rPr>
        <w:t>18 до 24,</w:t>
      </w:r>
      <w:r>
        <w:rPr>
          <w:spacing w:val="-2"/>
          <w:sz w:val="28"/>
        </w:rPr>
        <w:t xml:space="preserve"> </w:t>
      </w:r>
      <w:r>
        <w:rPr>
          <w:sz w:val="28"/>
        </w:rPr>
        <w:t>9 – от</w:t>
      </w:r>
      <w:r>
        <w:rPr>
          <w:spacing w:val="-3"/>
          <w:sz w:val="28"/>
        </w:rPr>
        <w:t xml:space="preserve"> </w:t>
      </w:r>
      <w:r>
        <w:rPr>
          <w:sz w:val="28"/>
        </w:rPr>
        <w:t>60 до 64,</w:t>
      </w:r>
      <w:r>
        <w:rPr>
          <w:spacing w:val="-3"/>
          <w:sz w:val="28"/>
        </w:rPr>
        <w:t xml:space="preserve"> </w:t>
      </w:r>
      <w:r>
        <w:rPr>
          <w:sz w:val="28"/>
        </w:rPr>
        <w:t>13 –</w:t>
      </w:r>
      <w:r>
        <w:rPr>
          <w:spacing w:val="-1"/>
          <w:sz w:val="28"/>
        </w:rPr>
        <w:t xml:space="preserve"> </w:t>
      </w:r>
      <w:r>
        <w:rPr>
          <w:sz w:val="28"/>
        </w:rPr>
        <w:t>от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80 и </w:t>
      </w:r>
      <w:r>
        <w:rPr>
          <w:spacing w:val="-2"/>
          <w:sz w:val="28"/>
        </w:rPr>
        <w:t>более</w:t>
      </w:r>
    </w:p>
    <w:p w14:paraId="4EF664E9">
      <w:pPr>
        <w:pStyle w:val="9"/>
        <w:numPr>
          <w:ilvl w:val="0"/>
          <w:numId w:val="1"/>
        </w:numPr>
        <w:tabs>
          <w:tab w:val="left" w:pos="709"/>
        </w:tabs>
        <w:spacing w:before="159" w:after="0" w:line="259" w:lineRule="auto"/>
        <w:ind w:left="2" w:right="136" w:firstLine="0"/>
        <w:jc w:val="both"/>
        <w:rPr>
          <w:sz w:val="28"/>
        </w:rPr>
      </w:pPr>
      <w:r>
        <w:rPr>
          <w:sz w:val="28"/>
        </w:rPr>
        <w:t>Education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образование.</w:t>
      </w:r>
      <w:r>
        <w:rPr>
          <w:spacing w:val="-3"/>
          <w:sz w:val="28"/>
        </w:rPr>
        <w:t xml:space="preserve"> </w:t>
      </w:r>
      <w:r>
        <w:rPr>
          <w:sz w:val="28"/>
        </w:rPr>
        <w:t>Шкала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6.</w:t>
      </w:r>
      <w:r>
        <w:rPr>
          <w:spacing w:val="-6"/>
          <w:sz w:val="28"/>
        </w:rPr>
        <w:t xml:space="preserve"> </w:t>
      </w:r>
      <w:r>
        <w:rPr>
          <w:sz w:val="28"/>
        </w:rPr>
        <w:t>1-</w:t>
      </w:r>
      <w:r>
        <w:rPr>
          <w:spacing w:val="-3"/>
          <w:sz w:val="28"/>
        </w:rPr>
        <w:t xml:space="preserve"> </w:t>
      </w:r>
      <w:r>
        <w:rPr>
          <w:sz w:val="28"/>
        </w:rPr>
        <w:t>никогда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посещал</w:t>
      </w:r>
      <w:r>
        <w:rPr>
          <w:spacing w:val="-3"/>
          <w:sz w:val="28"/>
        </w:rPr>
        <w:t xml:space="preserve"> </w:t>
      </w:r>
      <w:r>
        <w:rPr>
          <w:sz w:val="28"/>
        </w:rPr>
        <w:t>школу</w:t>
      </w:r>
      <w:r>
        <w:rPr>
          <w:spacing w:val="-6"/>
          <w:sz w:val="28"/>
        </w:rPr>
        <w:t xml:space="preserve"> </w:t>
      </w:r>
      <w:r>
        <w:rPr>
          <w:sz w:val="28"/>
        </w:rPr>
        <w:t>или только детский сад, 2 – классы с 1 по 8, 3 – классы с 9 по 11, 4 – 12 класс или сдал</w:t>
      </w:r>
      <w:r>
        <w:rPr>
          <w:spacing w:val="-2"/>
          <w:sz w:val="28"/>
        </w:rPr>
        <w:t xml:space="preserve"> </w:t>
      </w:r>
      <w:r>
        <w:rPr>
          <w:sz w:val="28"/>
        </w:rPr>
        <w:t>экзамен GED,</w:t>
      </w:r>
      <w:r>
        <w:rPr>
          <w:spacing w:val="-1"/>
          <w:sz w:val="28"/>
        </w:rPr>
        <w:t xml:space="preserve"> </w:t>
      </w:r>
      <w:r>
        <w:rPr>
          <w:sz w:val="28"/>
        </w:rPr>
        <w:t>5 – колледж от</w:t>
      </w:r>
      <w:r>
        <w:rPr>
          <w:spacing w:val="-4"/>
          <w:sz w:val="28"/>
        </w:rPr>
        <w:t xml:space="preserve"> </w:t>
      </w:r>
      <w:r>
        <w:rPr>
          <w:sz w:val="28"/>
        </w:rPr>
        <w:t>1 года до</w:t>
      </w:r>
      <w:r>
        <w:rPr>
          <w:spacing w:val="-2"/>
          <w:sz w:val="28"/>
        </w:rPr>
        <w:t xml:space="preserve"> </w:t>
      </w:r>
      <w:r>
        <w:rPr>
          <w:sz w:val="28"/>
        </w:rPr>
        <w:t>3 лет,</w:t>
      </w:r>
      <w:r>
        <w:rPr>
          <w:spacing w:val="-2"/>
          <w:sz w:val="28"/>
        </w:rPr>
        <w:t xml:space="preserve"> </w:t>
      </w:r>
      <w:r>
        <w:rPr>
          <w:sz w:val="28"/>
        </w:rPr>
        <w:t>6 –</w:t>
      </w:r>
      <w:r>
        <w:rPr>
          <w:spacing w:val="-2"/>
          <w:sz w:val="28"/>
        </w:rPr>
        <w:t xml:space="preserve"> </w:t>
      </w:r>
      <w:r>
        <w:rPr>
          <w:sz w:val="28"/>
        </w:rPr>
        <w:t>колледж</w:t>
      </w:r>
      <w:r>
        <w:rPr>
          <w:spacing w:val="-3"/>
          <w:sz w:val="28"/>
        </w:rPr>
        <w:t xml:space="preserve"> </w:t>
      </w:r>
      <w:r>
        <w:rPr>
          <w:sz w:val="28"/>
        </w:rPr>
        <w:t>4 года и</w:t>
      </w:r>
      <w:r>
        <w:rPr>
          <w:spacing w:val="-3"/>
          <w:sz w:val="28"/>
        </w:rPr>
        <w:t xml:space="preserve"> </w:t>
      </w:r>
      <w:r>
        <w:rPr>
          <w:sz w:val="28"/>
        </w:rPr>
        <w:t>более.</w:t>
      </w:r>
    </w:p>
    <w:p w14:paraId="25390B07">
      <w:pPr>
        <w:pStyle w:val="9"/>
        <w:numPr>
          <w:ilvl w:val="0"/>
          <w:numId w:val="1"/>
        </w:numPr>
        <w:tabs>
          <w:tab w:val="left" w:pos="709"/>
        </w:tabs>
        <w:spacing w:before="159" w:after="0" w:line="259" w:lineRule="auto"/>
        <w:ind w:left="2" w:right="136" w:firstLine="0"/>
        <w:jc w:val="both"/>
        <w:rPr>
          <w:sz w:val="28"/>
        </w:rPr>
      </w:pPr>
      <w:r>
        <w:rPr>
          <w:sz w:val="28"/>
        </w:rPr>
        <w:t>Income – доход. Шкала 1 – 8. 1 – менее $10,000,</w:t>
      </w:r>
      <w:r>
        <w:rPr>
          <w:spacing w:val="40"/>
          <w:sz w:val="28"/>
        </w:rPr>
        <w:t xml:space="preserve"> </w:t>
      </w:r>
      <w:r>
        <w:rPr>
          <w:sz w:val="28"/>
        </w:rPr>
        <w:t>2 – менее $15,000, 3 менее $20,000, 4 – менее $25,000, 5 – менее $35,000, 6 – менее $50,000, 7 – менее $75,000, 8 – $75,000 и более.</w:t>
      </w:r>
    </w:p>
    <w:p w14:paraId="2FC6E1B1">
      <w:pPr>
        <w:pStyle w:val="6"/>
        <w:spacing w:before="160" w:line="259" w:lineRule="auto"/>
        <w:ind w:left="2" w:right="136"/>
        <w:jc w:val="both"/>
      </w:pPr>
      <w:r>
        <w:t>Набор данных не содержал пропущенных значений, но в нем присутствовало несколько дубликатов, которые были удалены. Значения 2 в целевом столбце были преобразованы в 1, так как этого требовало условие задания.</w:t>
      </w:r>
    </w:p>
    <w:p w14:paraId="59369DCA">
      <w:pPr>
        <w:pStyle w:val="6"/>
        <w:spacing w:before="159" w:line="259" w:lineRule="auto"/>
        <w:ind w:left="2" w:right="143"/>
        <w:jc w:val="both"/>
      </w:pPr>
      <w:r>
        <w:t>Для анализа и обучения бинарного классификатора были использованы все признаки из набора данных, кроме целевого.</w:t>
      </w:r>
    </w:p>
    <w:p w14:paraId="3FD50696">
      <w:pPr>
        <w:pStyle w:val="6"/>
        <w:spacing w:before="161" w:line="256" w:lineRule="auto"/>
        <w:ind w:left="2" w:right="137"/>
        <w:jc w:val="both"/>
      </w:pPr>
      <w:r>
        <w:t>Датасет был разделен на 3 части: тренировочную (70%), тестовую (20%) и валидационную (10%).</w:t>
      </w:r>
    </w:p>
    <w:p w14:paraId="2B84F516">
      <w:pPr>
        <w:pStyle w:val="3"/>
        <w:spacing w:before="171"/>
        <w:jc w:val="both"/>
      </w:pPr>
      <w:r>
        <w:t>Нейронные</w:t>
      </w:r>
      <w:r>
        <w:rPr>
          <w:spacing w:val="-8"/>
        </w:rPr>
        <w:t xml:space="preserve"> </w:t>
      </w:r>
      <w:r>
        <w:rPr>
          <w:spacing w:val="-4"/>
        </w:rPr>
        <w:t>сети:</w:t>
      </w:r>
    </w:p>
    <w:p w14:paraId="7A52B830">
      <w:pPr>
        <w:pStyle w:val="6"/>
        <w:spacing w:before="180" w:line="259" w:lineRule="auto"/>
        <w:ind w:left="2"/>
      </w:pPr>
      <w:r>
        <w:t>Всего</w:t>
      </w:r>
      <w:r>
        <w:rPr>
          <w:spacing w:val="-1"/>
        </w:rPr>
        <w:t xml:space="preserve"> </w:t>
      </w:r>
      <w:r>
        <w:t>было</w:t>
      </w:r>
      <w:r>
        <w:rPr>
          <w:spacing w:val="-1"/>
        </w:rPr>
        <w:t xml:space="preserve"> </w:t>
      </w:r>
      <w:r>
        <w:t>создано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бинарных</w:t>
      </w:r>
      <w:r>
        <w:rPr>
          <w:spacing w:val="-1"/>
        </w:rPr>
        <w:t xml:space="preserve"> </w:t>
      </w:r>
      <w:r>
        <w:t>классификатора,</w:t>
      </w:r>
      <w:r>
        <w:rPr>
          <w:spacing w:val="-1"/>
        </w:rPr>
        <w:t xml:space="preserve"> </w:t>
      </w:r>
      <w:r>
        <w:t>которые отличались</w:t>
      </w:r>
      <w:r>
        <w:rPr>
          <w:spacing w:val="-3"/>
        </w:rPr>
        <w:t xml:space="preserve"> </w:t>
      </w:r>
      <w:r>
        <w:t xml:space="preserve">своими </w:t>
      </w:r>
      <w:r>
        <w:rPr>
          <w:spacing w:val="-2"/>
        </w:rPr>
        <w:t>параметрами:</w:t>
      </w:r>
    </w:p>
    <w:p w14:paraId="77E81CD6">
      <w:pPr>
        <w:pStyle w:val="9"/>
        <w:numPr>
          <w:ilvl w:val="1"/>
          <w:numId w:val="1"/>
        </w:numPr>
        <w:tabs>
          <w:tab w:val="left" w:pos="721"/>
        </w:tabs>
        <w:spacing w:before="159" w:after="0" w:line="259" w:lineRule="auto"/>
        <w:ind w:left="721" w:right="7350" w:hanging="360"/>
        <w:jc w:val="left"/>
        <w:rPr>
          <w:sz w:val="28"/>
        </w:rPr>
      </w:pPr>
      <w:r>
        <w:rPr>
          <w:sz w:val="28"/>
        </w:rPr>
        <w:t>Base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7C6E23C6">
      <w:pPr>
        <w:pStyle w:val="9"/>
        <w:numPr>
          <w:ilvl w:val="2"/>
          <w:numId w:val="1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42555E4E">
      <w:pPr>
        <w:pStyle w:val="9"/>
        <w:numPr>
          <w:ilvl w:val="2"/>
          <w:numId w:val="1"/>
        </w:numPr>
        <w:tabs>
          <w:tab w:val="left" w:pos="1080"/>
        </w:tabs>
        <w:spacing w:before="26" w:after="0" w:line="379" w:lineRule="auto"/>
        <w:ind w:left="721" w:right="3637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8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Sigmoid Функция потерь: Binary Crossentropy Процедура оптимизации: Adam</w:t>
      </w:r>
    </w:p>
    <w:p w14:paraId="72AB602F">
      <w:pPr>
        <w:pStyle w:val="6"/>
        <w:spacing w:line="318" w:lineRule="exact"/>
        <w:ind w:left="721"/>
      </w:pPr>
      <w:r>
        <w:t>Метрика:</w:t>
      </w:r>
      <w:r>
        <w:rPr>
          <w:spacing w:val="-3"/>
        </w:rPr>
        <w:t xml:space="preserve"> </w:t>
      </w:r>
      <w:r>
        <w:rPr>
          <w:spacing w:val="-2"/>
        </w:rPr>
        <w:t>Accuracy</w:t>
      </w:r>
    </w:p>
    <w:p w14:paraId="0CB3D2E0">
      <w:pPr>
        <w:pStyle w:val="6"/>
        <w:spacing w:before="187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100</w:t>
      </w:r>
    </w:p>
    <w:p w14:paraId="353C592D">
      <w:pPr>
        <w:pStyle w:val="6"/>
        <w:tabs>
          <w:tab w:val="left" w:pos="1854"/>
          <w:tab w:val="left" w:pos="3279"/>
          <w:tab w:val="left" w:pos="4602"/>
          <w:tab w:val="left" w:pos="5086"/>
          <w:tab w:val="left" w:pos="5963"/>
          <w:tab w:val="left" w:pos="6915"/>
          <w:tab w:val="left" w:pos="8337"/>
        </w:tabs>
        <w:spacing w:before="2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17-ой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7-ой эпохе.</w:t>
      </w:r>
    </w:p>
    <w:p w14:paraId="6BFC2E90">
      <w:pPr>
        <w:pStyle w:val="9"/>
        <w:numPr>
          <w:ilvl w:val="1"/>
          <w:numId w:val="1"/>
        </w:numPr>
        <w:tabs>
          <w:tab w:val="left" w:pos="721"/>
        </w:tabs>
        <w:spacing w:before="161" w:after="0" w:line="256" w:lineRule="auto"/>
        <w:ind w:left="721" w:right="7070" w:hanging="360"/>
        <w:jc w:val="left"/>
        <w:rPr>
          <w:sz w:val="28"/>
        </w:rPr>
      </w:pPr>
      <w:r>
        <w:rPr>
          <w:sz w:val="28"/>
        </w:rPr>
        <w:t>Second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0A72E54F">
      <w:pPr>
        <w:pStyle w:val="9"/>
        <w:spacing w:after="0" w:line="256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49915797">
      <w:pPr>
        <w:pStyle w:val="9"/>
        <w:numPr>
          <w:ilvl w:val="2"/>
          <w:numId w:val="1"/>
        </w:numPr>
        <w:tabs>
          <w:tab w:val="left" w:pos="1080"/>
        </w:tabs>
        <w:spacing w:before="65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64DD99BB">
      <w:pPr>
        <w:pStyle w:val="9"/>
        <w:numPr>
          <w:ilvl w:val="2"/>
          <w:numId w:val="1"/>
        </w:numPr>
        <w:tabs>
          <w:tab w:val="left" w:pos="1080"/>
        </w:tabs>
        <w:spacing w:before="189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1A69DCBE">
      <w:pPr>
        <w:pStyle w:val="9"/>
        <w:numPr>
          <w:ilvl w:val="2"/>
          <w:numId w:val="1"/>
        </w:numPr>
        <w:tabs>
          <w:tab w:val="left" w:pos="1080"/>
        </w:tabs>
        <w:spacing w:before="0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302F34DA">
      <w:pPr>
        <w:pStyle w:val="9"/>
        <w:numPr>
          <w:ilvl w:val="2"/>
          <w:numId w:val="1"/>
        </w:numPr>
        <w:tabs>
          <w:tab w:val="left" w:pos="1080"/>
        </w:tabs>
        <w:spacing w:before="0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0B7FB7F0">
      <w:pPr>
        <w:pStyle w:val="9"/>
        <w:numPr>
          <w:ilvl w:val="2"/>
          <w:numId w:val="1"/>
        </w:numPr>
        <w:tabs>
          <w:tab w:val="left" w:pos="1080"/>
        </w:tabs>
        <w:spacing w:before="0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2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7536E68E">
      <w:pPr>
        <w:pStyle w:val="9"/>
        <w:numPr>
          <w:ilvl w:val="2"/>
          <w:numId w:val="1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2255E5E">
      <w:pPr>
        <w:pStyle w:val="6"/>
        <w:spacing w:before="278" w:line="379" w:lineRule="auto"/>
        <w:ind w:left="721" w:right="4192"/>
      </w:pPr>
      <w:r>
        <w:t>Функция</w:t>
      </w:r>
      <w:r>
        <w:rPr>
          <w:spacing w:val="-11"/>
        </w:rPr>
        <w:t xml:space="preserve"> </w:t>
      </w:r>
      <w:r>
        <w:t>потерь:</w:t>
      </w:r>
      <w:r>
        <w:rPr>
          <w:spacing w:val="-8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Crossentropy Процедура оптимизации: Adam Метрика: Accuracy</w:t>
      </w:r>
    </w:p>
    <w:p w14:paraId="65E4BFAF">
      <w:pPr>
        <w:pStyle w:val="6"/>
        <w:spacing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100</w:t>
      </w:r>
    </w:p>
    <w:p w14:paraId="633A84CA">
      <w:pPr>
        <w:pStyle w:val="6"/>
        <w:tabs>
          <w:tab w:val="left" w:pos="1854"/>
          <w:tab w:val="left" w:pos="3279"/>
          <w:tab w:val="left" w:pos="4602"/>
          <w:tab w:val="left" w:pos="5086"/>
          <w:tab w:val="left" w:pos="5963"/>
          <w:tab w:val="left" w:pos="6915"/>
          <w:tab w:val="left" w:pos="8337"/>
        </w:tabs>
        <w:spacing w:before="3" w:line="256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15-ой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5-ой эпохе.</w:t>
      </w:r>
    </w:p>
    <w:p w14:paraId="2004FC6D">
      <w:pPr>
        <w:pStyle w:val="9"/>
        <w:numPr>
          <w:ilvl w:val="1"/>
          <w:numId w:val="1"/>
        </w:numPr>
        <w:tabs>
          <w:tab w:val="left" w:pos="721"/>
        </w:tabs>
        <w:spacing w:before="165" w:after="0" w:line="259" w:lineRule="auto"/>
        <w:ind w:left="721" w:right="7274" w:hanging="360"/>
        <w:jc w:val="left"/>
        <w:rPr>
          <w:sz w:val="28"/>
        </w:rPr>
      </w:pPr>
      <w:r>
        <w:rPr>
          <w:sz w:val="28"/>
        </w:rPr>
        <w:t>Third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2CA818CC">
      <w:pPr>
        <w:pStyle w:val="9"/>
        <w:numPr>
          <w:ilvl w:val="2"/>
          <w:numId w:val="1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69C8CCF1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0FB9C8CF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567C0FFF">
      <w:pPr>
        <w:pStyle w:val="9"/>
        <w:numPr>
          <w:ilvl w:val="2"/>
          <w:numId w:val="1"/>
        </w:numPr>
        <w:tabs>
          <w:tab w:val="left" w:pos="1080"/>
        </w:tabs>
        <w:spacing w:before="27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19BAC62">
      <w:pPr>
        <w:pStyle w:val="9"/>
        <w:numPr>
          <w:ilvl w:val="2"/>
          <w:numId w:val="1"/>
        </w:numPr>
        <w:tabs>
          <w:tab w:val="left" w:pos="1080"/>
        </w:tabs>
        <w:spacing w:before="23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558DB1CA">
      <w:pPr>
        <w:pStyle w:val="9"/>
        <w:numPr>
          <w:ilvl w:val="2"/>
          <w:numId w:val="1"/>
        </w:numPr>
        <w:tabs>
          <w:tab w:val="left" w:pos="1080"/>
        </w:tabs>
        <w:spacing w:before="26" w:after="0" w:line="379" w:lineRule="auto"/>
        <w:ind w:left="721" w:right="3682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Sigmoid Функция потерь: Binary Crossentropy Процедура оптимизации: Adam</w:t>
      </w:r>
    </w:p>
    <w:p w14:paraId="3F48F87B">
      <w:pPr>
        <w:pStyle w:val="6"/>
        <w:spacing w:line="320" w:lineRule="exact"/>
        <w:ind w:left="721"/>
      </w:pPr>
      <w:r>
        <w:t>Метрика:</w:t>
      </w:r>
      <w:r>
        <w:rPr>
          <w:spacing w:val="-4"/>
        </w:rPr>
        <w:t xml:space="preserve"> </w:t>
      </w:r>
      <w:r>
        <w:rPr>
          <w:spacing w:val="-2"/>
        </w:rPr>
        <w:t>Accuracy</w:t>
      </w:r>
    </w:p>
    <w:p w14:paraId="6CCCD29B">
      <w:pPr>
        <w:pStyle w:val="6"/>
        <w:spacing w:before="185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50</w:t>
      </w:r>
    </w:p>
    <w:p w14:paraId="21DCBBDF">
      <w:pPr>
        <w:pStyle w:val="6"/>
        <w:tabs>
          <w:tab w:val="left" w:pos="1854"/>
          <w:tab w:val="left" w:pos="3279"/>
          <w:tab w:val="left" w:pos="4602"/>
          <w:tab w:val="left" w:pos="5086"/>
          <w:tab w:val="left" w:pos="5963"/>
          <w:tab w:val="left" w:pos="6915"/>
          <w:tab w:val="left" w:pos="8337"/>
        </w:tabs>
        <w:spacing w:before="5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22-ой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12-ой эпохе.</w:t>
      </w:r>
    </w:p>
    <w:p w14:paraId="3FB2ED76">
      <w:pPr>
        <w:pStyle w:val="9"/>
        <w:numPr>
          <w:ilvl w:val="1"/>
          <w:numId w:val="1"/>
        </w:numPr>
        <w:tabs>
          <w:tab w:val="left" w:pos="721"/>
        </w:tabs>
        <w:spacing w:before="159" w:after="0" w:line="259" w:lineRule="auto"/>
        <w:ind w:left="721" w:right="7149" w:hanging="360"/>
        <w:jc w:val="left"/>
        <w:rPr>
          <w:sz w:val="28"/>
        </w:rPr>
      </w:pPr>
      <w:r>
        <w:rPr>
          <w:sz w:val="28"/>
        </w:rPr>
        <w:t>Fourth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124BAF05">
      <w:pPr>
        <w:pStyle w:val="9"/>
        <w:numPr>
          <w:ilvl w:val="2"/>
          <w:numId w:val="1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55272517">
      <w:pPr>
        <w:pStyle w:val="9"/>
        <w:numPr>
          <w:ilvl w:val="2"/>
          <w:numId w:val="1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78754606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68A9A08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23403934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46F05A89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3E2BEA91">
      <w:pPr>
        <w:pStyle w:val="9"/>
        <w:numPr>
          <w:ilvl w:val="2"/>
          <w:numId w:val="1"/>
        </w:numPr>
        <w:tabs>
          <w:tab w:val="left" w:pos="1080"/>
        </w:tabs>
        <w:spacing w:before="65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0B52AC02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5E231C0D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49DD96B5">
      <w:pPr>
        <w:pStyle w:val="9"/>
        <w:numPr>
          <w:ilvl w:val="2"/>
          <w:numId w:val="1"/>
        </w:numPr>
        <w:tabs>
          <w:tab w:val="left" w:pos="1080"/>
        </w:tabs>
        <w:spacing w:before="26" w:after="0" w:line="376" w:lineRule="auto"/>
        <w:ind w:left="721" w:right="3682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Sigmoid Функция потерь: Binary Crossentropy</w:t>
      </w:r>
    </w:p>
    <w:p w14:paraId="2811844B">
      <w:pPr>
        <w:pStyle w:val="6"/>
        <w:spacing w:before="4" w:line="376" w:lineRule="auto"/>
        <w:ind w:left="721" w:right="4192"/>
      </w:pPr>
      <w:r>
        <w:t>Процедура</w:t>
      </w:r>
      <w:r>
        <w:rPr>
          <w:spacing w:val="-16"/>
        </w:rPr>
        <w:t xml:space="preserve"> </w:t>
      </w:r>
      <w:r>
        <w:t>оптимизации:</w:t>
      </w:r>
      <w:r>
        <w:rPr>
          <w:spacing w:val="-13"/>
        </w:rPr>
        <w:t xml:space="preserve"> </w:t>
      </w:r>
      <w:r>
        <w:t>SGD Метрика: Accuracy</w:t>
      </w:r>
    </w:p>
    <w:p w14:paraId="6E830B56">
      <w:pPr>
        <w:pStyle w:val="6"/>
        <w:spacing w:before="5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50</w:t>
      </w:r>
    </w:p>
    <w:p w14:paraId="6AAB5D6E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before="2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40-ой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30-ой эпохе.</w:t>
      </w:r>
    </w:p>
    <w:p w14:paraId="5BBFACB5">
      <w:pPr>
        <w:pStyle w:val="3"/>
        <w:spacing w:before="166"/>
      </w:pPr>
      <w:r>
        <w:t>Метрики</w:t>
      </w:r>
      <w:r>
        <w:rPr>
          <w:spacing w:val="-7"/>
        </w:rPr>
        <w:t xml:space="preserve"> </w:t>
      </w:r>
      <w:r>
        <w:rPr>
          <w:spacing w:val="-2"/>
        </w:rPr>
        <w:t>качества:</w:t>
      </w:r>
    </w:p>
    <w:p w14:paraId="312E2F6F">
      <w:pPr>
        <w:pStyle w:val="6"/>
        <w:spacing w:before="180" w:line="259" w:lineRule="auto"/>
        <w:ind w:left="2" w:right="138"/>
        <w:jc w:val="both"/>
      </w:pPr>
      <w:r>
        <w:t>Ниже представлена таблица с метриками качества каждой модели. Оценка качества бинарных классификаторов происходила по следующим метрикам: Recall, Precision, Weighted Accuracy и AUC.</w:t>
      </w:r>
    </w:p>
    <w:p w14:paraId="30CFEFDD">
      <w:pPr>
        <w:pStyle w:val="6"/>
        <w:ind w:left="0"/>
        <w:rPr>
          <w:sz w:val="20"/>
        </w:rPr>
      </w:pPr>
    </w:p>
    <w:p w14:paraId="37D0C22E">
      <w:pPr>
        <w:pStyle w:val="6"/>
        <w:spacing w:before="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1200150</wp:posOffset>
            </wp:positionH>
            <wp:positionV relativeFrom="paragraph">
              <wp:posOffset>163195</wp:posOffset>
            </wp:positionV>
            <wp:extent cx="5692140" cy="16910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74" cy="1690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E3356">
      <w:pPr>
        <w:pStyle w:val="6"/>
        <w:spacing w:before="232"/>
        <w:ind w:left="0"/>
      </w:pPr>
    </w:p>
    <w:p w14:paraId="63D64FB5">
      <w:pPr>
        <w:pStyle w:val="6"/>
        <w:ind w:left="2"/>
      </w:pPr>
      <w:r>
        <w:t>Метрики</w:t>
      </w:r>
      <w:r>
        <w:rPr>
          <w:spacing w:val="-6"/>
        </w:rPr>
        <w:t xml:space="preserve"> </w:t>
      </w:r>
      <w:r>
        <w:t>качества</w:t>
      </w:r>
      <w:r>
        <w:rPr>
          <w:spacing w:val="-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среднем</w:t>
      </w:r>
      <w:r>
        <w:rPr>
          <w:spacing w:val="-3"/>
        </w:rPr>
        <w:t xml:space="preserve"> </w:t>
      </w:r>
      <w:r>
        <w:t>выше,</w:t>
      </w:r>
      <w:r>
        <w:rPr>
          <w:spacing w:val="-4"/>
        </w:rPr>
        <w:t xml:space="preserve"> </w:t>
      </w:r>
      <w:r>
        <w:t>чем</w:t>
      </w:r>
      <w:r>
        <w:rPr>
          <w:spacing w:val="-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остальных</w:t>
      </w:r>
      <w:r>
        <w:rPr>
          <w:spacing w:val="-2"/>
        </w:rPr>
        <w:t xml:space="preserve"> моделей.</w:t>
      </w:r>
    </w:p>
    <w:p w14:paraId="2D526493">
      <w:pPr>
        <w:spacing w:before="192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Графики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обучения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лучшего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бинарного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классификатора:</w:t>
      </w:r>
    </w:p>
    <w:p w14:paraId="2736ED01">
      <w:pPr>
        <w:spacing w:after="0"/>
        <w:jc w:val="left"/>
        <w:rPr>
          <w:b/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06C4CAD9">
      <w:pPr>
        <w:pStyle w:val="6"/>
        <w:ind w:left="61"/>
        <w:rPr>
          <w:sz w:val="20"/>
        </w:rPr>
      </w:pPr>
      <w:r>
        <w:rPr>
          <w:sz w:val="20"/>
        </w:rPr>
        <w:drawing>
          <wp:inline distT="0" distB="0" distL="0" distR="0">
            <wp:extent cx="5836285" cy="24384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40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6B73">
      <w:pPr>
        <w:spacing w:before="307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ROC-кривая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лучшего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бинарного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классификатора:</w:t>
      </w:r>
    </w:p>
    <w:p w14:paraId="2F83F2E0">
      <w:pPr>
        <w:pStyle w:val="6"/>
        <w:spacing w:before="17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1251585</wp:posOffset>
            </wp:positionH>
            <wp:positionV relativeFrom="paragraph">
              <wp:posOffset>271145</wp:posOffset>
            </wp:positionV>
            <wp:extent cx="3866515" cy="37814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437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41201">
      <w:pPr>
        <w:pStyle w:val="6"/>
        <w:spacing w:after="0"/>
        <w:rPr>
          <w:b/>
          <w:sz w:val="20"/>
        </w:rPr>
        <w:sectPr>
          <w:pgSz w:w="11910" w:h="16840"/>
          <w:pgMar w:top="1240" w:right="708" w:bottom="280" w:left="1700" w:header="720" w:footer="720" w:gutter="0"/>
          <w:cols w:space="720" w:num="1"/>
        </w:sectPr>
      </w:pPr>
    </w:p>
    <w:p w14:paraId="43B34F97">
      <w:pPr>
        <w:pStyle w:val="2"/>
        <w:ind w:left="4"/>
      </w:pPr>
      <w:r>
        <w:rPr>
          <w:spacing w:val="-2"/>
        </w:rPr>
        <w:t>Многоклассовый классификатор.</w:t>
      </w:r>
    </w:p>
    <w:p w14:paraId="5D632104">
      <w:pPr>
        <w:pStyle w:val="3"/>
      </w:pPr>
      <w:r>
        <w:t>Набор</w:t>
      </w:r>
      <w:r>
        <w:rPr>
          <w:spacing w:val="-2"/>
        </w:rPr>
        <w:t xml:space="preserve"> данных:</w:t>
      </w:r>
    </w:p>
    <w:p w14:paraId="0EE07F1D">
      <w:pPr>
        <w:pStyle w:val="6"/>
        <w:spacing w:before="180" w:line="259" w:lineRule="auto"/>
        <w:ind w:left="2" w:right="141"/>
        <w:jc w:val="both"/>
      </w:pPr>
      <w:r>
        <w:t>Для работы с многоклассовыми классификаторами использовался набор данных Body Performance Data. Оценка уровня физического развития людей разного возраста.</w:t>
      </w:r>
    </w:p>
    <w:p w14:paraId="74999F79">
      <w:pPr>
        <w:pStyle w:val="6"/>
        <w:spacing w:before="159"/>
        <w:ind w:left="2"/>
        <w:jc w:val="both"/>
      </w:pPr>
      <w:r>
        <w:t>Значение</w:t>
      </w:r>
      <w:r>
        <w:rPr>
          <w:spacing w:val="-9"/>
        </w:rPr>
        <w:t xml:space="preserve"> </w:t>
      </w:r>
      <w:r>
        <w:rPr>
          <w:spacing w:val="-2"/>
        </w:rPr>
        <w:t>признаков:</w:t>
      </w:r>
    </w:p>
    <w:p w14:paraId="5EC45107">
      <w:pPr>
        <w:pStyle w:val="9"/>
        <w:numPr>
          <w:ilvl w:val="0"/>
          <w:numId w:val="2"/>
        </w:numPr>
        <w:tabs>
          <w:tab w:val="left" w:pos="709"/>
        </w:tabs>
        <w:spacing w:before="187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age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возраст</w:t>
      </w:r>
    </w:p>
    <w:p w14:paraId="04501BB8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gender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пол</w:t>
      </w:r>
    </w:p>
    <w:p w14:paraId="23C594B9">
      <w:pPr>
        <w:pStyle w:val="9"/>
        <w:numPr>
          <w:ilvl w:val="0"/>
          <w:numId w:val="2"/>
        </w:numPr>
        <w:tabs>
          <w:tab w:val="left" w:pos="709"/>
        </w:tabs>
        <w:spacing w:before="185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height_cm</w:t>
      </w:r>
      <w:r>
        <w:rPr>
          <w:spacing w:val="-8"/>
          <w:sz w:val="28"/>
        </w:rPr>
        <w:t xml:space="preserve"> </w:t>
      </w:r>
      <w:r>
        <w:rPr>
          <w:sz w:val="28"/>
        </w:rPr>
        <w:t>– рост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сантиметрах</w:t>
      </w:r>
    </w:p>
    <w:p w14:paraId="20A5868C">
      <w:pPr>
        <w:pStyle w:val="9"/>
        <w:numPr>
          <w:ilvl w:val="0"/>
          <w:numId w:val="2"/>
        </w:numPr>
        <w:tabs>
          <w:tab w:val="left" w:pos="709"/>
        </w:tabs>
        <w:spacing w:before="187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weight_kg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вес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килограммах</w:t>
      </w:r>
    </w:p>
    <w:p w14:paraId="5679642F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body</w:t>
      </w:r>
      <w:r>
        <w:rPr>
          <w:spacing w:val="-6"/>
          <w:sz w:val="28"/>
        </w:rPr>
        <w:t xml:space="preserve"> </w:t>
      </w:r>
      <w:r>
        <w:rPr>
          <w:sz w:val="28"/>
        </w:rPr>
        <w:t>fat_%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процент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жира</w:t>
      </w:r>
    </w:p>
    <w:p w14:paraId="2CA481EE">
      <w:pPr>
        <w:pStyle w:val="9"/>
        <w:numPr>
          <w:ilvl w:val="0"/>
          <w:numId w:val="2"/>
        </w:numPr>
        <w:tabs>
          <w:tab w:val="left" w:pos="709"/>
        </w:tabs>
        <w:spacing w:before="187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diastolic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нижнее</w:t>
      </w:r>
      <w:r>
        <w:rPr>
          <w:spacing w:val="-8"/>
          <w:sz w:val="28"/>
        </w:rPr>
        <w:t xml:space="preserve"> </w:t>
      </w:r>
      <w:r>
        <w:rPr>
          <w:sz w:val="28"/>
        </w:rPr>
        <w:t>артериальное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давление</w:t>
      </w:r>
    </w:p>
    <w:p w14:paraId="6A68D36A">
      <w:pPr>
        <w:pStyle w:val="9"/>
        <w:numPr>
          <w:ilvl w:val="0"/>
          <w:numId w:val="2"/>
        </w:numPr>
        <w:tabs>
          <w:tab w:val="left" w:pos="709"/>
        </w:tabs>
        <w:spacing w:before="185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systolic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верхнее</w:t>
      </w:r>
      <w:r>
        <w:rPr>
          <w:spacing w:val="-6"/>
          <w:sz w:val="28"/>
        </w:rPr>
        <w:t xml:space="preserve"> </w:t>
      </w:r>
      <w:r>
        <w:rPr>
          <w:sz w:val="28"/>
        </w:rPr>
        <w:t>артериальное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давление</w:t>
      </w:r>
    </w:p>
    <w:p w14:paraId="3276AB06">
      <w:pPr>
        <w:pStyle w:val="9"/>
        <w:numPr>
          <w:ilvl w:val="0"/>
          <w:numId w:val="2"/>
        </w:numPr>
        <w:tabs>
          <w:tab w:val="left" w:pos="709"/>
        </w:tabs>
        <w:spacing w:before="187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gripForce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сила</w:t>
      </w:r>
      <w:r>
        <w:rPr>
          <w:spacing w:val="-2"/>
          <w:sz w:val="28"/>
        </w:rPr>
        <w:t xml:space="preserve"> захвата</w:t>
      </w:r>
    </w:p>
    <w:p w14:paraId="12E33291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sit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bend</w:t>
      </w:r>
      <w:r>
        <w:rPr>
          <w:spacing w:val="-1"/>
          <w:sz w:val="28"/>
        </w:rPr>
        <w:t xml:space="preserve"> </w:t>
      </w:r>
      <w:r>
        <w:rPr>
          <w:sz w:val="28"/>
        </w:rPr>
        <w:t>forward_cm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наклон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сантиметрах</w:t>
      </w:r>
    </w:p>
    <w:p w14:paraId="273937B8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sit-ups</w:t>
      </w:r>
      <w:r>
        <w:rPr>
          <w:spacing w:val="-4"/>
          <w:sz w:val="28"/>
        </w:rPr>
        <w:t xml:space="preserve"> </w:t>
      </w:r>
      <w:r>
        <w:rPr>
          <w:sz w:val="28"/>
        </w:rPr>
        <w:t>counts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приседаний</w:t>
      </w:r>
    </w:p>
    <w:p w14:paraId="6171D431">
      <w:pPr>
        <w:pStyle w:val="9"/>
        <w:numPr>
          <w:ilvl w:val="0"/>
          <w:numId w:val="2"/>
        </w:numPr>
        <w:tabs>
          <w:tab w:val="left" w:pos="709"/>
        </w:tabs>
        <w:spacing w:before="188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broad</w:t>
      </w:r>
      <w:r>
        <w:rPr>
          <w:spacing w:val="-4"/>
          <w:sz w:val="28"/>
        </w:rPr>
        <w:t xml:space="preserve"> </w:t>
      </w:r>
      <w:r>
        <w:rPr>
          <w:sz w:val="28"/>
        </w:rPr>
        <w:t>jump_cm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длина</w:t>
      </w:r>
      <w:r>
        <w:rPr>
          <w:spacing w:val="-5"/>
          <w:sz w:val="28"/>
        </w:rPr>
        <w:t xml:space="preserve"> </w:t>
      </w:r>
      <w:r>
        <w:rPr>
          <w:sz w:val="28"/>
        </w:rPr>
        <w:t>прыжка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сантиметрах</w:t>
      </w:r>
    </w:p>
    <w:p w14:paraId="656D61DD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целевой</w:t>
      </w:r>
      <w:r>
        <w:rPr>
          <w:spacing w:val="-3"/>
          <w:sz w:val="28"/>
        </w:rPr>
        <w:t xml:space="preserve"> </w:t>
      </w:r>
      <w:r>
        <w:rPr>
          <w:sz w:val="28"/>
        </w:rPr>
        <w:t>признак.</w:t>
      </w:r>
      <w:r>
        <w:rPr>
          <w:spacing w:val="-4"/>
          <w:sz w:val="28"/>
        </w:rPr>
        <w:t xml:space="preserve"> </w:t>
      </w:r>
      <w:r>
        <w:rPr>
          <w:sz w:val="28"/>
        </w:rPr>
        <w:t>A,</w:t>
      </w:r>
      <w:r>
        <w:rPr>
          <w:spacing w:val="-3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D</w:t>
      </w:r>
    </w:p>
    <w:p w14:paraId="773E42C1">
      <w:pPr>
        <w:pStyle w:val="6"/>
        <w:spacing w:before="187" w:line="259" w:lineRule="auto"/>
        <w:ind w:left="2" w:right="138"/>
        <w:jc w:val="both"/>
      </w:pPr>
      <w:r>
        <w:t xml:space="preserve">Набор данных не содержал пропущенных значений, но в нем присутствовал дубликат, который был удален. Значения в столбцах gender и class были </w:t>
      </w:r>
      <w:r>
        <w:rPr>
          <w:spacing w:val="-2"/>
        </w:rPr>
        <w:t>закодированы.</w:t>
      </w:r>
    </w:p>
    <w:p w14:paraId="0B9084A9">
      <w:pPr>
        <w:pStyle w:val="6"/>
        <w:spacing w:before="159" w:line="259" w:lineRule="auto"/>
        <w:ind w:left="2" w:right="139"/>
        <w:jc w:val="both"/>
      </w:pPr>
      <w:r>
        <w:t>Для</w:t>
      </w:r>
      <w:r>
        <w:rPr>
          <w:spacing w:val="-11"/>
        </w:rPr>
        <w:t xml:space="preserve"> </w:t>
      </w:r>
      <w:r>
        <w:t>анализа</w:t>
      </w:r>
      <w:r>
        <w:rPr>
          <w:spacing w:val="-1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обучения</w:t>
      </w:r>
      <w:r>
        <w:rPr>
          <w:spacing w:val="-7"/>
        </w:rPr>
        <w:t xml:space="preserve"> </w:t>
      </w:r>
      <w:r>
        <w:t>многоклассового</w:t>
      </w:r>
      <w:r>
        <w:rPr>
          <w:spacing w:val="-8"/>
        </w:rPr>
        <w:t xml:space="preserve"> </w:t>
      </w:r>
      <w:r>
        <w:t>классификатора</w:t>
      </w:r>
      <w:r>
        <w:rPr>
          <w:spacing w:val="-11"/>
        </w:rPr>
        <w:t xml:space="preserve"> </w:t>
      </w:r>
      <w:r>
        <w:t>были</w:t>
      </w:r>
      <w:r>
        <w:rPr>
          <w:spacing w:val="-10"/>
        </w:rPr>
        <w:t xml:space="preserve"> </w:t>
      </w:r>
      <w:r>
        <w:t>использованы все признаки из набора данных, кроме целевого.</w:t>
      </w:r>
    </w:p>
    <w:p w14:paraId="58A0A18E">
      <w:pPr>
        <w:pStyle w:val="6"/>
        <w:spacing w:before="159" w:line="259" w:lineRule="auto"/>
        <w:ind w:left="2" w:right="145"/>
        <w:jc w:val="both"/>
      </w:pPr>
      <w:r>
        <w:t>Датасет был разделен на 3 части: тренировочную (70%), тестовую (20%) и валидационную (10%).</w:t>
      </w:r>
    </w:p>
    <w:p w14:paraId="02884FD4">
      <w:pPr>
        <w:pStyle w:val="3"/>
        <w:spacing w:before="164"/>
        <w:jc w:val="both"/>
      </w:pPr>
      <w:r>
        <w:t>Нейронные</w:t>
      </w:r>
      <w:r>
        <w:rPr>
          <w:spacing w:val="-8"/>
        </w:rPr>
        <w:t xml:space="preserve"> </w:t>
      </w:r>
      <w:r>
        <w:rPr>
          <w:spacing w:val="-4"/>
        </w:rPr>
        <w:t>сети:</w:t>
      </w:r>
    </w:p>
    <w:p w14:paraId="6437277F">
      <w:pPr>
        <w:pStyle w:val="6"/>
        <w:spacing w:before="182" w:line="256" w:lineRule="auto"/>
        <w:ind w:left="2"/>
      </w:pPr>
      <w:r>
        <w:t>Всего было создано 4 многоклассовых классификатора, которые отличались своими параметрами:</w:t>
      </w:r>
    </w:p>
    <w:p w14:paraId="16AD9F4F">
      <w:pPr>
        <w:pStyle w:val="9"/>
        <w:numPr>
          <w:ilvl w:val="1"/>
          <w:numId w:val="2"/>
        </w:numPr>
        <w:tabs>
          <w:tab w:val="left" w:pos="721"/>
        </w:tabs>
        <w:spacing w:before="166" w:after="0" w:line="259" w:lineRule="auto"/>
        <w:ind w:left="721" w:right="7350" w:hanging="360"/>
        <w:jc w:val="left"/>
        <w:rPr>
          <w:sz w:val="28"/>
        </w:rPr>
      </w:pPr>
      <w:r>
        <w:rPr>
          <w:sz w:val="28"/>
        </w:rPr>
        <w:t>Base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1C801E3E">
      <w:pPr>
        <w:pStyle w:val="9"/>
        <w:numPr>
          <w:ilvl w:val="2"/>
          <w:numId w:val="2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1F38B700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Softmax</w:t>
      </w:r>
    </w:p>
    <w:p w14:paraId="7097BFD3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24472B53">
      <w:pPr>
        <w:pStyle w:val="6"/>
        <w:spacing w:before="65" w:line="379" w:lineRule="auto"/>
        <w:ind w:left="721" w:right="2580"/>
      </w:pPr>
      <w:r>
        <w:t>Функция</w:t>
      </w:r>
      <w:r>
        <w:rPr>
          <w:spacing w:val="-13"/>
        </w:rPr>
        <w:t xml:space="preserve"> </w:t>
      </w:r>
      <w:r>
        <w:t>потерь:</w:t>
      </w:r>
      <w:r>
        <w:rPr>
          <w:spacing w:val="-10"/>
        </w:rPr>
        <w:t xml:space="preserve"> </w:t>
      </w:r>
      <w:r>
        <w:t>Categorical</w:t>
      </w:r>
      <w:r>
        <w:rPr>
          <w:spacing w:val="-11"/>
        </w:rPr>
        <w:t xml:space="preserve"> </w:t>
      </w:r>
      <w:r>
        <w:t>Crossentropy Процедура оптимизации: Adam</w:t>
      </w:r>
    </w:p>
    <w:p w14:paraId="6DA0F3DC">
      <w:pPr>
        <w:pStyle w:val="6"/>
        <w:spacing w:line="320" w:lineRule="exact"/>
        <w:ind w:left="721"/>
      </w:pPr>
      <w:r>
        <w:t>Метрика:</w:t>
      </w:r>
      <w:r>
        <w:rPr>
          <w:spacing w:val="-3"/>
        </w:rPr>
        <w:t xml:space="preserve"> </w:t>
      </w:r>
      <w:r>
        <w:rPr>
          <w:spacing w:val="-2"/>
        </w:rPr>
        <w:t>Accuracy</w:t>
      </w:r>
    </w:p>
    <w:p w14:paraId="248796AA">
      <w:pPr>
        <w:pStyle w:val="6"/>
        <w:spacing w:before="187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100</w:t>
      </w:r>
    </w:p>
    <w:p w14:paraId="06AA4AF0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before="4" w:line="256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58-ой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48-ой эпохе.</w:t>
      </w:r>
    </w:p>
    <w:p w14:paraId="331A3B81">
      <w:pPr>
        <w:pStyle w:val="9"/>
        <w:numPr>
          <w:ilvl w:val="1"/>
          <w:numId w:val="2"/>
        </w:numPr>
        <w:tabs>
          <w:tab w:val="left" w:pos="721"/>
        </w:tabs>
        <w:spacing w:before="165" w:after="0" w:line="259" w:lineRule="auto"/>
        <w:ind w:left="721" w:right="7070" w:hanging="360"/>
        <w:jc w:val="left"/>
        <w:rPr>
          <w:sz w:val="28"/>
        </w:rPr>
      </w:pPr>
      <w:r>
        <w:rPr>
          <w:sz w:val="28"/>
        </w:rPr>
        <w:t>Second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38A44EAA">
      <w:pPr>
        <w:pStyle w:val="9"/>
        <w:numPr>
          <w:ilvl w:val="2"/>
          <w:numId w:val="2"/>
        </w:numPr>
        <w:tabs>
          <w:tab w:val="left" w:pos="1080"/>
        </w:tabs>
        <w:spacing w:before="0" w:after="0" w:line="321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ReLU</w:t>
      </w:r>
    </w:p>
    <w:p w14:paraId="3F8E5B9C">
      <w:pPr>
        <w:pStyle w:val="9"/>
        <w:numPr>
          <w:ilvl w:val="2"/>
          <w:numId w:val="2"/>
        </w:numPr>
        <w:tabs>
          <w:tab w:val="left" w:pos="1080"/>
        </w:tabs>
        <w:spacing w:before="29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46530FD7">
      <w:pPr>
        <w:pStyle w:val="9"/>
        <w:numPr>
          <w:ilvl w:val="2"/>
          <w:numId w:val="2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5D1555E1">
      <w:pPr>
        <w:pStyle w:val="9"/>
        <w:numPr>
          <w:ilvl w:val="2"/>
          <w:numId w:val="2"/>
        </w:numPr>
        <w:tabs>
          <w:tab w:val="left" w:pos="1080"/>
        </w:tabs>
        <w:spacing w:before="1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8102156">
      <w:pPr>
        <w:pStyle w:val="9"/>
        <w:numPr>
          <w:ilvl w:val="2"/>
          <w:numId w:val="2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2F09B528">
      <w:pPr>
        <w:pStyle w:val="9"/>
        <w:numPr>
          <w:ilvl w:val="2"/>
          <w:numId w:val="2"/>
        </w:numPr>
        <w:tabs>
          <w:tab w:val="left" w:pos="1080"/>
        </w:tabs>
        <w:spacing w:before="0" w:after="0" w:line="321" w:lineRule="exact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6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Softmax</w:t>
      </w:r>
    </w:p>
    <w:p w14:paraId="56771B55">
      <w:pPr>
        <w:pStyle w:val="6"/>
        <w:spacing w:before="281" w:line="376" w:lineRule="auto"/>
        <w:ind w:left="721" w:right="2580"/>
      </w:pPr>
      <w:r>
        <w:t>Функция</w:t>
      </w:r>
      <w:r>
        <w:rPr>
          <w:spacing w:val="-12"/>
        </w:rPr>
        <w:t xml:space="preserve"> </w:t>
      </w:r>
      <w:r>
        <w:t>потерь:</w:t>
      </w:r>
      <w:r>
        <w:rPr>
          <w:spacing w:val="-10"/>
        </w:rPr>
        <w:t xml:space="preserve"> </w:t>
      </w:r>
      <w:r>
        <w:t>Categorical</w:t>
      </w:r>
      <w:r>
        <w:rPr>
          <w:spacing w:val="-12"/>
        </w:rPr>
        <w:t xml:space="preserve"> </w:t>
      </w:r>
      <w:r>
        <w:t>Crossentropy Процедура оптимизации: Adam</w:t>
      </w:r>
    </w:p>
    <w:p w14:paraId="67B24D50">
      <w:pPr>
        <w:pStyle w:val="6"/>
        <w:spacing w:before="4"/>
        <w:ind w:left="721"/>
      </w:pPr>
      <w:r>
        <w:t>Метрика:</w:t>
      </w:r>
      <w:r>
        <w:rPr>
          <w:spacing w:val="-3"/>
        </w:rPr>
        <w:t xml:space="preserve"> </w:t>
      </w:r>
      <w:r>
        <w:rPr>
          <w:spacing w:val="-2"/>
        </w:rPr>
        <w:t>Accuracy</w:t>
      </w:r>
    </w:p>
    <w:p w14:paraId="7AA29EEA">
      <w:pPr>
        <w:pStyle w:val="6"/>
        <w:spacing w:before="185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100</w:t>
      </w:r>
    </w:p>
    <w:p w14:paraId="13C7BF55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before="4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29-ой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19-ой эпохе.</w:t>
      </w:r>
    </w:p>
    <w:p w14:paraId="35ADF9C3">
      <w:pPr>
        <w:pStyle w:val="9"/>
        <w:numPr>
          <w:ilvl w:val="1"/>
          <w:numId w:val="2"/>
        </w:numPr>
        <w:tabs>
          <w:tab w:val="left" w:pos="721"/>
        </w:tabs>
        <w:spacing w:before="159" w:after="0" w:line="259" w:lineRule="auto"/>
        <w:ind w:left="721" w:right="7274" w:hanging="360"/>
        <w:jc w:val="left"/>
        <w:rPr>
          <w:sz w:val="28"/>
        </w:rPr>
      </w:pPr>
      <w:r>
        <w:rPr>
          <w:sz w:val="28"/>
        </w:rPr>
        <w:t>Third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00362755">
      <w:pPr>
        <w:pStyle w:val="9"/>
        <w:numPr>
          <w:ilvl w:val="2"/>
          <w:numId w:val="2"/>
        </w:numPr>
        <w:tabs>
          <w:tab w:val="left" w:pos="1080"/>
        </w:tabs>
        <w:spacing w:before="1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6363FA37">
      <w:pPr>
        <w:pStyle w:val="9"/>
        <w:numPr>
          <w:ilvl w:val="2"/>
          <w:numId w:val="2"/>
        </w:numPr>
        <w:tabs>
          <w:tab w:val="left" w:pos="1080"/>
        </w:tabs>
        <w:spacing w:before="23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55EDCCC0">
      <w:pPr>
        <w:pStyle w:val="9"/>
        <w:numPr>
          <w:ilvl w:val="2"/>
          <w:numId w:val="2"/>
        </w:numPr>
        <w:tabs>
          <w:tab w:val="left" w:pos="1080"/>
        </w:tabs>
        <w:spacing w:before="27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69CC415F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400DF1F9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6A6E8A0A">
      <w:pPr>
        <w:pStyle w:val="9"/>
        <w:numPr>
          <w:ilvl w:val="2"/>
          <w:numId w:val="2"/>
        </w:numPr>
        <w:tabs>
          <w:tab w:val="left" w:pos="1080"/>
        </w:tabs>
        <w:spacing w:before="26" w:after="0" w:line="256" w:lineRule="auto"/>
        <w:ind w:left="721" w:right="3684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Softmax Функция потерь: Categorical Crossentropy</w:t>
      </w:r>
    </w:p>
    <w:p w14:paraId="5F0FAA47">
      <w:pPr>
        <w:pStyle w:val="6"/>
        <w:spacing w:before="165" w:line="376" w:lineRule="auto"/>
        <w:ind w:left="721" w:right="4192"/>
      </w:pPr>
      <w:r>
        <w:t>Процедура</w:t>
      </w:r>
      <w:r>
        <w:rPr>
          <w:spacing w:val="-17"/>
        </w:rPr>
        <w:t xml:space="preserve"> </w:t>
      </w:r>
      <w:r>
        <w:t>оптимизации:</w:t>
      </w:r>
      <w:r>
        <w:rPr>
          <w:spacing w:val="-13"/>
        </w:rPr>
        <w:t xml:space="preserve"> </w:t>
      </w:r>
      <w:r>
        <w:t>Adam Метрика: Accuracy</w:t>
      </w:r>
    </w:p>
    <w:p w14:paraId="10209E36">
      <w:pPr>
        <w:pStyle w:val="6"/>
        <w:spacing w:before="4"/>
        <w:ind w:left="721"/>
      </w:pPr>
      <w:r>
        <w:t>Число</w:t>
      </w:r>
      <w:r>
        <w:rPr>
          <w:spacing w:val="-5"/>
        </w:rPr>
        <w:t xml:space="preserve"> </w:t>
      </w:r>
      <w:r>
        <w:t>объектов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батче: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14:paraId="677DBE57">
      <w:pPr>
        <w:pStyle w:val="6"/>
        <w:spacing w:after="0"/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156BD578">
      <w:pPr>
        <w:pStyle w:val="6"/>
        <w:spacing w:before="65"/>
        <w:ind w:left="721"/>
      </w:pPr>
      <w:r>
        <w:t>Количество</w:t>
      </w:r>
      <w:r>
        <w:rPr>
          <w:spacing w:val="-9"/>
        </w:rPr>
        <w:t xml:space="preserve"> </w:t>
      </w:r>
      <w:r>
        <w:t>эпох:</w:t>
      </w:r>
      <w:r>
        <w:rPr>
          <w:spacing w:val="-7"/>
        </w:rPr>
        <w:t xml:space="preserve"> </w:t>
      </w:r>
      <w:r>
        <w:rPr>
          <w:spacing w:val="-5"/>
        </w:rPr>
        <w:t>50</w:t>
      </w:r>
    </w:p>
    <w:p w14:paraId="41050B5E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before="187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45-ой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35-ой эпохе.</w:t>
      </w:r>
    </w:p>
    <w:p w14:paraId="56C7A125">
      <w:pPr>
        <w:pStyle w:val="9"/>
        <w:numPr>
          <w:ilvl w:val="1"/>
          <w:numId w:val="2"/>
        </w:numPr>
        <w:tabs>
          <w:tab w:val="left" w:pos="721"/>
        </w:tabs>
        <w:spacing w:before="159" w:after="0" w:line="259" w:lineRule="auto"/>
        <w:ind w:left="721" w:right="7149" w:hanging="360"/>
        <w:jc w:val="left"/>
        <w:rPr>
          <w:sz w:val="28"/>
        </w:rPr>
      </w:pPr>
      <w:r>
        <w:rPr>
          <w:sz w:val="28"/>
        </w:rPr>
        <w:t>Fourth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3AE14A53">
      <w:pPr>
        <w:pStyle w:val="9"/>
        <w:numPr>
          <w:ilvl w:val="2"/>
          <w:numId w:val="2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128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3B4A4D9F">
      <w:pPr>
        <w:pStyle w:val="9"/>
        <w:numPr>
          <w:ilvl w:val="2"/>
          <w:numId w:val="2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1A05A6F9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546529A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2536E517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59600F91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99DED2D">
      <w:pPr>
        <w:pStyle w:val="9"/>
        <w:numPr>
          <w:ilvl w:val="2"/>
          <w:numId w:val="2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7B7625E0">
      <w:pPr>
        <w:pStyle w:val="9"/>
        <w:numPr>
          <w:ilvl w:val="2"/>
          <w:numId w:val="2"/>
        </w:numPr>
        <w:tabs>
          <w:tab w:val="left" w:pos="1080"/>
        </w:tabs>
        <w:spacing w:before="26" w:after="0" w:line="259" w:lineRule="auto"/>
        <w:ind w:left="721" w:right="3684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Softmax Функция потерь: Categorical Crossentropy</w:t>
      </w:r>
    </w:p>
    <w:p w14:paraId="67D4C8D9">
      <w:pPr>
        <w:pStyle w:val="6"/>
        <w:spacing w:before="159" w:line="379" w:lineRule="auto"/>
        <w:ind w:left="721" w:right="4192"/>
      </w:pPr>
      <w:r>
        <w:t>Процедура</w:t>
      </w:r>
      <w:r>
        <w:rPr>
          <w:spacing w:val="-17"/>
        </w:rPr>
        <w:t xml:space="preserve"> </w:t>
      </w:r>
      <w:r>
        <w:t>оптимизации:</w:t>
      </w:r>
      <w:r>
        <w:rPr>
          <w:spacing w:val="-14"/>
        </w:rPr>
        <w:t xml:space="preserve"> </w:t>
      </w:r>
      <w:r>
        <w:t>RMSprop Метрика: Accuracy</w:t>
      </w:r>
    </w:p>
    <w:p w14:paraId="74F5FAE6">
      <w:pPr>
        <w:pStyle w:val="6"/>
        <w:spacing w:line="379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100</w:t>
      </w:r>
    </w:p>
    <w:p w14:paraId="38560A8C">
      <w:pPr>
        <w:pStyle w:val="6"/>
        <w:spacing w:line="259" w:lineRule="auto"/>
        <w:ind w:left="721"/>
      </w:pPr>
      <w:r>
        <w:t>Модель</w:t>
      </w:r>
      <w:r>
        <w:rPr>
          <w:spacing w:val="80"/>
        </w:rPr>
        <w:t xml:space="preserve"> </w:t>
      </w:r>
      <w:r>
        <w:t>закончила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100-ой</w:t>
      </w:r>
      <w:r>
        <w:rPr>
          <w:spacing w:val="80"/>
        </w:rPr>
        <w:t xml:space="preserve"> </w:t>
      </w:r>
      <w:r>
        <w:t>эпохе,</w:t>
      </w:r>
      <w:r>
        <w:rPr>
          <w:spacing w:val="80"/>
        </w:rPr>
        <w:t xml:space="preserve"> </w:t>
      </w:r>
      <w:r>
        <w:t>достигнув</w:t>
      </w:r>
      <w:r>
        <w:rPr>
          <w:spacing w:val="80"/>
        </w:rPr>
        <w:t xml:space="preserve"> </w:t>
      </w:r>
      <w:r>
        <w:t>лучшего</w:t>
      </w:r>
      <w:r>
        <w:rPr>
          <w:spacing w:val="40"/>
        </w:rPr>
        <w:t xml:space="preserve"> </w:t>
      </w:r>
      <w:r>
        <w:t>значение accuracy на валидационной выборке на 100-ой эпохе.</w:t>
      </w:r>
    </w:p>
    <w:p w14:paraId="23DE0EF3">
      <w:pPr>
        <w:pStyle w:val="3"/>
        <w:spacing w:before="160"/>
      </w:pPr>
      <w:r>
        <w:t>Метрики</w:t>
      </w:r>
      <w:r>
        <w:rPr>
          <w:spacing w:val="-7"/>
        </w:rPr>
        <w:t xml:space="preserve"> </w:t>
      </w:r>
      <w:r>
        <w:rPr>
          <w:spacing w:val="-2"/>
        </w:rPr>
        <w:t>качества:</w:t>
      </w:r>
    </w:p>
    <w:p w14:paraId="3D408BC4">
      <w:pPr>
        <w:pStyle w:val="6"/>
        <w:spacing w:before="182" w:line="259" w:lineRule="auto"/>
        <w:ind w:left="2" w:right="138"/>
        <w:jc w:val="both"/>
      </w:pPr>
      <w:r>
        <w:t>Ниже представлена таблица с метриками качества каждой модели. Оценка качества многоклассовых классификаторов происходила по следующим метрикам: Recall, Precision, Weighted Accuracy и AUC.</w:t>
      </w:r>
    </w:p>
    <w:p w14:paraId="22E18D7B">
      <w:pPr>
        <w:pStyle w:val="6"/>
        <w:spacing w:before="164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1183005</wp:posOffset>
            </wp:positionH>
            <wp:positionV relativeFrom="paragraph">
              <wp:posOffset>265430</wp:posOffset>
            </wp:positionV>
            <wp:extent cx="5749925" cy="17081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648" cy="170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C21D">
      <w:pPr>
        <w:pStyle w:val="6"/>
        <w:spacing w:before="214"/>
        <w:ind w:left="0"/>
      </w:pPr>
    </w:p>
    <w:p w14:paraId="751259D2">
      <w:pPr>
        <w:pStyle w:val="6"/>
        <w:spacing w:before="1"/>
        <w:ind w:left="2"/>
      </w:pPr>
      <w:r>
        <w:t>Метрики</w:t>
      </w:r>
      <w:r>
        <w:rPr>
          <w:spacing w:val="-4"/>
        </w:rPr>
        <w:t xml:space="preserve"> </w:t>
      </w:r>
      <w:r>
        <w:t>качества</w:t>
      </w:r>
      <w:r>
        <w:rPr>
          <w:spacing w:val="-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выше,</w:t>
      </w:r>
      <w:r>
        <w:rPr>
          <w:spacing w:val="-5"/>
        </w:rPr>
        <w:t xml:space="preserve"> </w:t>
      </w:r>
      <w:r>
        <w:t>чем</w:t>
      </w:r>
      <w:r>
        <w:rPr>
          <w:spacing w:val="-3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остальных</w:t>
      </w:r>
      <w:r>
        <w:rPr>
          <w:spacing w:val="-2"/>
        </w:rPr>
        <w:t xml:space="preserve"> моделей.</w:t>
      </w:r>
    </w:p>
    <w:p w14:paraId="339D021D">
      <w:pPr>
        <w:pStyle w:val="3"/>
        <w:spacing w:before="191"/>
      </w:pPr>
      <w:r>
        <w:t>Графики</w:t>
      </w:r>
      <w:r>
        <w:rPr>
          <w:spacing w:val="-11"/>
        </w:rPr>
        <w:t xml:space="preserve"> </w:t>
      </w:r>
      <w:r>
        <w:t>обучения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лучшего</w:t>
      </w:r>
      <w:r>
        <w:rPr>
          <w:spacing w:val="-7"/>
        </w:rPr>
        <w:t xml:space="preserve"> </w:t>
      </w:r>
      <w:r>
        <w:t>многоклассового</w:t>
      </w:r>
      <w:r>
        <w:rPr>
          <w:spacing w:val="-5"/>
        </w:rPr>
        <w:t xml:space="preserve"> </w:t>
      </w:r>
      <w:r>
        <w:rPr>
          <w:spacing w:val="-2"/>
        </w:rPr>
        <w:t>классификатора:</w:t>
      </w:r>
    </w:p>
    <w:p w14:paraId="6C9CC531">
      <w:pPr>
        <w:pStyle w:val="3"/>
        <w:spacing w:after="0"/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02D7AD25">
      <w:pPr>
        <w:pStyle w:val="6"/>
        <w:ind w:left="128"/>
        <w:rPr>
          <w:sz w:val="20"/>
        </w:rPr>
      </w:pPr>
      <w:r>
        <w:rPr>
          <w:sz w:val="20"/>
        </w:rPr>
        <w:drawing>
          <wp:inline distT="0" distB="0" distL="0" distR="0">
            <wp:extent cx="5800090" cy="242379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112" cy="24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F67A">
      <w:pPr>
        <w:spacing w:before="273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ROC-кривая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классов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лучшего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многоклассового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классификатора:</w:t>
      </w:r>
    </w:p>
    <w:p w14:paraId="028250B2">
      <w:pPr>
        <w:pStyle w:val="6"/>
        <w:spacing w:before="180"/>
        <w:ind w:left="2"/>
      </w:pPr>
      <w:r>
        <w:t>Графики</w:t>
      </w:r>
      <w:r>
        <w:rPr>
          <w:spacing w:val="-9"/>
        </w:rPr>
        <w:t xml:space="preserve"> </w:t>
      </w:r>
      <w:r>
        <w:t>ROC-кривой</w:t>
      </w:r>
      <w:r>
        <w:rPr>
          <w:spacing w:val="-9"/>
        </w:rPr>
        <w:t xml:space="preserve"> </w:t>
      </w:r>
      <w:r>
        <w:t>отдельного</w:t>
      </w:r>
      <w:r>
        <w:rPr>
          <w:spacing w:val="-9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каждого</w:t>
      </w:r>
      <w:r>
        <w:rPr>
          <w:spacing w:val="-6"/>
        </w:rPr>
        <w:t xml:space="preserve"> </w:t>
      </w:r>
      <w:r>
        <w:rPr>
          <w:spacing w:val="-2"/>
        </w:rPr>
        <w:t>класса:</w:t>
      </w:r>
    </w:p>
    <w:p w14:paraId="1245359B">
      <w:pPr>
        <w:pStyle w:val="6"/>
        <w:spacing w:before="13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1297940</wp:posOffset>
            </wp:positionH>
            <wp:positionV relativeFrom="paragraph">
              <wp:posOffset>245745</wp:posOffset>
            </wp:positionV>
            <wp:extent cx="5505450" cy="369633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275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B785D">
      <w:pPr>
        <w:pStyle w:val="6"/>
        <w:spacing w:after="0"/>
        <w:rPr>
          <w:sz w:val="20"/>
        </w:rPr>
        <w:sectPr>
          <w:pgSz w:w="11910" w:h="16840"/>
          <w:pgMar w:top="1260" w:right="708" w:bottom="280" w:left="1700" w:header="720" w:footer="720" w:gutter="0"/>
          <w:cols w:space="720" w:num="1"/>
        </w:sectPr>
      </w:pPr>
    </w:p>
    <w:p w14:paraId="30AAC89C">
      <w:pPr>
        <w:pStyle w:val="6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5881370" cy="398145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797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B486">
      <w:pPr>
        <w:pStyle w:val="6"/>
        <w:ind w:left="0"/>
        <w:rPr>
          <w:sz w:val="20"/>
        </w:rPr>
      </w:pPr>
    </w:p>
    <w:p w14:paraId="562D6026">
      <w:pPr>
        <w:pStyle w:val="6"/>
        <w:ind w:left="0"/>
        <w:rPr>
          <w:sz w:val="20"/>
        </w:rPr>
      </w:pPr>
    </w:p>
    <w:p w14:paraId="4591C180">
      <w:pPr>
        <w:pStyle w:val="6"/>
        <w:spacing w:before="78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1297305</wp:posOffset>
            </wp:positionH>
            <wp:positionV relativeFrom="paragraph">
              <wp:posOffset>210820</wp:posOffset>
            </wp:positionV>
            <wp:extent cx="5452110" cy="364998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934" cy="364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BE255">
      <w:pPr>
        <w:pStyle w:val="6"/>
        <w:spacing w:after="0"/>
        <w:rPr>
          <w:sz w:val="20"/>
        </w:rPr>
        <w:sectPr>
          <w:pgSz w:w="11910" w:h="16840"/>
          <w:pgMar w:top="1120" w:right="708" w:bottom="280" w:left="1700" w:header="720" w:footer="720" w:gutter="0"/>
          <w:cols w:space="720" w:num="1"/>
        </w:sectPr>
      </w:pPr>
    </w:p>
    <w:p w14:paraId="6E3252C8">
      <w:pPr>
        <w:pStyle w:val="6"/>
        <w:ind w:left="241"/>
        <w:rPr>
          <w:sz w:val="20"/>
        </w:rPr>
      </w:pPr>
      <w:r>
        <w:rPr>
          <w:sz w:val="20"/>
        </w:rPr>
        <w:drawing>
          <wp:inline distT="0" distB="0" distL="0" distR="0">
            <wp:extent cx="5561330" cy="37242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927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9C32">
      <w:pPr>
        <w:pStyle w:val="6"/>
        <w:spacing w:before="115"/>
        <w:ind w:left="0"/>
      </w:pPr>
    </w:p>
    <w:p w14:paraId="7FE2FF4A">
      <w:pPr>
        <w:pStyle w:val="6"/>
        <w:ind w:left="2"/>
      </w:pPr>
      <w:r>
        <w:t>ROC-кривые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каждого</w:t>
      </w:r>
      <w:r>
        <w:rPr>
          <w:spacing w:val="-5"/>
        </w:rPr>
        <w:t xml:space="preserve"> </w:t>
      </w:r>
      <w:r>
        <w:t>класса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одном</w:t>
      </w:r>
      <w:r>
        <w:rPr>
          <w:spacing w:val="-2"/>
        </w:rPr>
        <w:t xml:space="preserve"> графике:</w:t>
      </w:r>
    </w:p>
    <w:p w14:paraId="060B59C0">
      <w:pPr>
        <w:pStyle w:val="6"/>
        <w:spacing w:before="10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1268095</wp:posOffset>
            </wp:positionH>
            <wp:positionV relativeFrom="paragraph">
              <wp:posOffset>123825</wp:posOffset>
            </wp:positionV>
            <wp:extent cx="5619750" cy="368681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577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F048F">
      <w:pPr>
        <w:pStyle w:val="6"/>
        <w:spacing w:after="0"/>
        <w:rPr>
          <w:sz w:val="14"/>
        </w:rPr>
        <w:sectPr>
          <w:pgSz w:w="11910" w:h="16840"/>
          <w:pgMar w:top="1440" w:right="708" w:bottom="280" w:left="1700" w:header="720" w:footer="720" w:gutter="0"/>
          <w:cols w:space="720" w:num="1"/>
        </w:sectPr>
      </w:pPr>
    </w:p>
    <w:p w14:paraId="45DB6D75">
      <w:pPr>
        <w:pStyle w:val="2"/>
      </w:pPr>
      <w:r>
        <w:rPr>
          <w:spacing w:val="-2"/>
        </w:rPr>
        <w:t>Регрессор.</w:t>
      </w:r>
    </w:p>
    <w:p w14:paraId="7CEA2014">
      <w:pPr>
        <w:pStyle w:val="3"/>
      </w:pPr>
      <w:r>
        <w:t>Набор</w:t>
      </w:r>
      <w:r>
        <w:rPr>
          <w:spacing w:val="-2"/>
        </w:rPr>
        <w:t xml:space="preserve"> данных:</w:t>
      </w:r>
    </w:p>
    <w:p w14:paraId="66149F11">
      <w:pPr>
        <w:pStyle w:val="6"/>
        <w:spacing w:before="180" w:line="259" w:lineRule="auto"/>
        <w:ind w:left="2" w:right="134"/>
        <w:jc w:val="both"/>
      </w:pPr>
      <w:r>
        <w:t xml:space="preserve">Для работы с регрессорами использовался набор данных </w:t>
      </w:r>
      <w:r>
        <w:rPr>
          <w:rFonts w:hint="default"/>
        </w:rPr>
        <w:t>winequality</w:t>
      </w:r>
      <w:r>
        <w:rPr>
          <w:rFonts w:hint="default"/>
        </w:rPr>
        <w:t/>
      </w:r>
      <w:r>
        <w:rPr>
          <w:rFonts w:hint="default"/>
        </w:rPr>
        <w:t>white.csv</w:t>
      </w:r>
      <w:r>
        <w:t xml:space="preserve"> Оценка расходов домохозяйства на один из видов потребляемых ресурсов.</w:t>
      </w:r>
    </w:p>
    <w:p w14:paraId="3AAC97DE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>Датасет состоит из 4899 записей и 12 столбцов. Набор данных изначально н</w:t>
      </w:r>
    </w:p>
    <w:p w14:paraId="36F3C0DE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е содержал пропущенных значений. Столбцы типа quality состояли из </w:t>
      </w:r>
    </w:p>
    <w:p w14:paraId="2BFB4CD2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числовых значений, поэтому мы перевели данные в них в тип float, а при </w:t>
      </w:r>
    </w:p>
    <w:p w14:paraId="5FB93EA4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невозможности такого преобразования удаляли строки с выбросами. В </w:t>
      </w:r>
    </w:p>
    <w:p w14:paraId="20EE26E2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некоторых столбцах были выбросы в виде отрицательных значений. После </w:t>
      </w:r>
    </w:p>
    <w:p w14:paraId="4C32E97C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удаления этих значений появились столбцы с NaN. Столбцы с процентом NaN </w:t>
      </w:r>
    </w:p>
    <w:p w14:paraId="4ACCCFFB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больше 5% мы удалили, а в остальных столбцах удалили строки с </w:t>
      </w:r>
    </w:p>
    <w:p w14:paraId="032E5E14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пропущенными значениям. Дубликатов нет. После преобразований в наборе </w:t>
      </w:r>
    </w:p>
    <w:p w14:paraId="0D6994FB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>данных осталось 3961 записей и 12 столбцов.</w:t>
      </w:r>
    </w:p>
    <w:p w14:paraId="42AE71F9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Для анализа и обучения бинарного классификатора были использованы все </w:t>
      </w:r>
    </w:p>
    <w:p w14:paraId="32A128EB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>признаки из набора данных, кроме целевого (quality) и тех, в которых проц</w:t>
      </w:r>
    </w:p>
    <w:p w14:paraId="2A3D0FC6">
      <w:pPr>
        <w:pStyle w:val="6"/>
        <w:spacing w:before="159" w:line="256" w:lineRule="auto"/>
        <w:ind w:left="2"/>
      </w:pPr>
      <w:r>
        <w:rPr>
          <w:rFonts w:hint="default"/>
        </w:rPr>
        <w:t>ент пропущенных значений был больше 5% .</w:t>
      </w:r>
      <w:r>
        <w:t>Датасет</w:t>
      </w:r>
      <w:r>
        <w:rPr>
          <w:spacing w:val="37"/>
        </w:rPr>
        <w:t xml:space="preserve"> </w:t>
      </w:r>
      <w:r>
        <w:t>был</w:t>
      </w:r>
      <w:r>
        <w:rPr>
          <w:spacing w:val="36"/>
        </w:rPr>
        <w:t xml:space="preserve"> </w:t>
      </w:r>
      <w:r>
        <w:t>разделен</w:t>
      </w:r>
      <w:r>
        <w:rPr>
          <w:spacing w:val="40"/>
        </w:rPr>
        <w:t xml:space="preserve"> </w:t>
      </w:r>
      <w:r>
        <w:t>на</w:t>
      </w:r>
      <w:r>
        <w:rPr>
          <w:spacing w:val="37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части:</w:t>
      </w:r>
      <w:r>
        <w:rPr>
          <w:spacing w:val="40"/>
        </w:rPr>
        <w:t xml:space="preserve"> </w:t>
      </w:r>
      <w:r>
        <w:t>тренировочную</w:t>
      </w:r>
      <w:r>
        <w:rPr>
          <w:spacing w:val="38"/>
        </w:rPr>
        <w:t xml:space="preserve"> </w:t>
      </w:r>
      <w:r>
        <w:t>(70%),</w:t>
      </w:r>
      <w:r>
        <w:rPr>
          <w:spacing w:val="36"/>
        </w:rPr>
        <w:t xml:space="preserve"> </w:t>
      </w:r>
      <w:r>
        <w:t>тестовую</w:t>
      </w:r>
      <w:r>
        <w:rPr>
          <w:spacing w:val="38"/>
        </w:rPr>
        <w:t xml:space="preserve"> </w:t>
      </w:r>
      <w:r>
        <w:t>(20%)</w:t>
      </w:r>
      <w:r>
        <w:rPr>
          <w:spacing w:val="39"/>
        </w:rPr>
        <w:t xml:space="preserve"> </w:t>
      </w:r>
      <w:r>
        <w:t>и валидационную (10%).</w:t>
      </w:r>
    </w:p>
    <w:p w14:paraId="418450C5">
      <w:pPr>
        <w:pStyle w:val="3"/>
        <w:spacing w:before="171"/>
      </w:pPr>
      <w:r>
        <w:t>Нейронные</w:t>
      </w:r>
      <w:r>
        <w:rPr>
          <w:spacing w:val="-8"/>
        </w:rPr>
        <w:t xml:space="preserve"> </w:t>
      </w:r>
      <w:r>
        <w:rPr>
          <w:spacing w:val="-4"/>
        </w:rPr>
        <w:t>сети:</w:t>
      </w:r>
    </w:p>
    <w:p w14:paraId="374D5B64">
      <w:pPr>
        <w:pStyle w:val="6"/>
        <w:spacing w:before="179"/>
        <w:ind w:left="2"/>
      </w:pPr>
      <w:r>
        <w:t>Всего</w:t>
      </w:r>
      <w:r>
        <w:rPr>
          <w:spacing w:val="-9"/>
        </w:rPr>
        <w:t xml:space="preserve"> </w:t>
      </w:r>
      <w:r>
        <w:t>было</w:t>
      </w:r>
      <w:r>
        <w:rPr>
          <w:spacing w:val="-3"/>
        </w:rPr>
        <w:t xml:space="preserve"> </w:t>
      </w:r>
      <w:r>
        <w:t>создано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регрессора,</w:t>
      </w:r>
      <w:r>
        <w:rPr>
          <w:spacing w:val="-5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отличались</w:t>
      </w:r>
      <w:r>
        <w:rPr>
          <w:spacing w:val="-6"/>
        </w:rPr>
        <w:t xml:space="preserve"> </w:t>
      </w:r>
      <w:r>
        <w:t>своими</w:t>
      </w:r>
      <w:r>
        <w:rPr>
          <w:spacing w:val="-4"/>
        </w:rPr>
        <w:t xml:space="preserve"> </w:t>
      </w:r>
      <w:r>
        <w:rPr>
          <w:spacing w:val="-2"/>
        </w:rPr>
        <w:t>параметрами:</w:t>
      </w:r>
    </w:p>
    <w:p w14:paraId="0671A1F9">
      <w:pPr>
        <w:pStyle w:val="9"/>
        <w:numPr>
          <w:ilvl w:val="0"/>
          <w:numId w:val="3"/>
        </w:numPr>
        <w:tabs>
          <w:tab w:val="left" w:pos="721"/>
        </w:tabs>
        <w:spacing w:before="187" w:after="0" w:line="259" w:lineRule="auto"/>
        <w:ind w:left="721" w:right="7350" w:hanging="360"/>
        <w:jc w:val="left"/>
        <w:rPr>
          <w:sz w:val="28"/>
        </w:rPr>
      </w:pPr>
      <w:r>
        <w:rPr>
          <w:sz w:val="28"/>
        </w:rPr>
        <w:t>Base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79A60808">
      <w:pPr>
        <w:pStyle w:val="9"/>
        <w:numPr>
          <w:ilvl w:val="1"/>
          <w:numId w:val="3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ReLU</w:t>
      </w:r>
    </w:p>
    <w:p w14:paraId="1A73A7BC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нейрон</w:t>
      </w:r>
    </w:p>
    <w:p w14:paraId="27E7731E">
      <w:pPr>
        <w:pStyle w:val="6"/>
        <w:spacing w:before="26" w:line="379" w:lineRule="auto"/>
        <w:ind w:left="721" w:right="4192"/>
      </w:pPr>
      <w:r>
        <w:t>Функция</w:t>
      </w:r>
      <w:r>
        <w:rPr>
          <w:spacing w:val="-7"/>
        </w:rPr>
        <w:t xml:space="preserve"> </w:t>
      </w:r>
      <w:r>
        <w:t>потерь:</w:t>
      </w:r>
      <w:r>
        <w:rPr>
          <w:spacing w:val="-8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Squared</w:t>
      </w:r>
      <w:r>
        <w:rPr>
          <w:spacing w:val="-7"/>
        </w:rPr>
        <w:t xml:space="preserve"> </w:t>
      </w:r>
      <w:r>
        <w:t>Error Процедура оптимизации: Adam Метрика: –</w:t>
      </w:r>
    </w:p>
    <w:p w14:paraId="35D7EE28">
      <w:pPr>
        <w:pStyle w:val="6"/>
        <w:spacing w:line="379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батче:</w:t>
      </w:r>
      <w:r>
        <w:rPr>
          <w:spacing w:val="-9"/>
        </w:rPr>
        <w:t xml:space="preserve"> </w:t>
      </w:r>
      <w:r>
        <w:t>10 Количество эпох: 200</w:t>
      </w:r>
    </w:p>
    <w:p w14:paraId="5EBB1466">
      <w:pPr>
        <w:pStyle w:val="6"/>
        <w:spacing w:line="259" w:lineRule="auto"/>
        <w:ind w:left="721"/>
      </w:pPr>
      <w:r>
        <w:t>Модель</w:t>
      </w:r>
      <w:r>
        <w:rPr>
          <w:spacing w:val="80"/>
        </w:rPr>
        <w:t xml:space="preserve"> </w:t>
      </w:r>
      <w:r>
        <w:t>закончила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200-ой</w:t>
      </w:r>
      <w:r>
        <w:rPr>
          <w:spacing w:val="80"/>
        </w:rPr>
        <w:t xml:space="preserve"> </w:t>
      </w:r>
      <w:r>
        <w:t>эпохе,</w:t>
      </w:r>
      <w:r>
        <w:rPr>
          <w:spacing w:val="80"/>
        </w:rPr>
        <w:t xml:space="preserve"> </w:t>
      </w:r>
      <w:r>
        <w:t>достигнув</w:t>
      </w:r>
      <w:r>
        <w:rPr>
          <w:spacing w:val="80"/>
        </w:rPr>
        <w:t xml:space="preserve"> </w:t>
      </w:r>
      <w:r>
        <w:t>лучшего</w:t>
      </w:r>
      <w:r>
        <w:rPr>
          <w:spacing w:val="40"/>
        </w:rPr>
        <w:t xml:space="preserve"> </w:t>
      </w:r>
      <w:r>
        <w:t>значение accuracy на валидационной выборке на 200-ой эпохе.</w:t>
      </w:r>
    </w:p>
    <w:p w14:paraId="3E6AE15F">
      <w:pPr>
        <w:pStyle w:val="9"/>
        <w:numPr>
          <w:ilvl w:val="0"/>
          <w:numId w:val="3"/>
        </w:numPr>
        <w:tabs>
          <w:tab w:val="left" w:pos="721"/>
        </w:tabs>
        <w:spacing w:before="153" w:after="0" w:line="259" w:lineRule="auto"/>
        <w:ind w:left="721" w:right="7070" w:hanging="360"/>
        <w:jc w:val="left"/>
        <w:rPr>
          <w:sz w:val="28"/>
        </w:rPr>
      </w:pPr>
      <w:r>
        <w:rPr>
          <w:sz w:val="28"/>
        </w:rPr>
        <w:t>Second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3903CCD2">
      <w:pPr>
        <w:pStyle w:val="9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ReLU</w:t>
      </w:r>
    </w:p>
    <w:p w14:paraId="19B63E1D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7C8A6B4F">
      <w:pPr>
        <w:pStyle w:val="9"/>
        <w:numPr>
          <w:ilvl w:val="1"/>
          <w:numId w:val="3"/>
        </w:numPr>
        <w:tabs>
          <w:tab w:val="left" w:pos="1080"/>
        </w:tabs>
        <w:spacing w:before="67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93EEE55">
      <w:pPr>
        <w:pStyle w:val="9"/>
        <w:numPr>
          <w:ilvl w:val="1"/>
          <w:numId w:val="3"/>
        </w:numPr>
        <w:tabs>
          <w:tab w:val="left" w:pos="1080"/>
        </w:tabs>
        <w:spacing w:before="2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3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SeLU</w:t>
      </w:r>
    </w:p>
    <w:p w14:paraId="481808B1">
      <w:pPr>
        <w:pStyle w:val="9"/>
        <w:numPr>
          <w:ilvl w:val="1"/>
          <w:numId w:val="3"/>
        </w:numPr>
        <w:tabs>
          <w:tab w:val="left" w:pos="1080"/>
        </w:tabs>
        <w:spacing w:before="0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6AF5ABD2">
      <w:pPr>
        <w:pStyle w:val="9"/>
        <w:numPr>
          <w:ilvl w:val="1"/>
          <w:numId w:val="3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ReLU</w:t>
      </w:r>
    </w:p>
    <w:p w14:paraId="697634ED">
      <w:pPr>
        <w:pStyle w:val="9"/>
        <w:numPr>
          <w:ilvl w:val="1"/>
          <w:numId w:val="3"/>
        </w:numPr>
        <w:tabs>
          <w:tab w:val="left" w:pos="1080"/>
        </w:tabs>
        <w:spacing w:before="0" w:after="0" w:line="321" w:lineRule="exact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нейрон</w:t>
      </w:r>
    </w:p>
    <w:p w14:paraId="5A05C490">
      <w:pPr>
        <w:pStyle w:val="6"/>
        <w:spacing w:before="281" w:line="379" w:lineRule="auto"/>
        <w:ind w:left="710" w:right="4192" w:firstLine="12"/>
      </w:pPr>
      <w:r>
        <w:t>Функция</w:t>
      </w:r>
      <w:r>
        <w:rPr>
          <w:spacing w:val="-8"/>
        </w:rPr>
        <w:t xml:space="preserve"> </w:t>
      </w:r>
      <w:r>
        <w:t>потерь:</w:t>
      </w:r>
      <w:r>
        <w:rPr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Squared</w:t>
      </w:r>
      <w:r>
        <w:rPr>
          <w:spacing w:val="-8"/>
        </w:rPr>
        <w:t xml:space="preserve"> </w:t>
      </w:r>
      <w:r>
        <w:t>Error Процедура оптимизации: Adam Метрика: –</w:t>
      </w:r>
    </w:p>
    <w:p w14:paraId="2A33C691">
      <w:pPr>
        <w:pStyle w:val="6"/>
        <w:spacing w:line="379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200</w:t>
      </w:r>
    </w:p>
    <w:p w14:paraId="4774F6B4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74-ой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64-ой эпохе.</w:t>
      </w:r>
    </w:p>
    <w:p w14:paraId="2B517799">
      <w:pPr>
        <w:pStyle w:val="9"/>
        <w:numPr>
          <w:ilvl w:val="0"/>
          <w:numId w:val="3"/>
        </w:numPr>
        <w:tabs>
          <w:tab w:val="left" w:pos="721"/>
        </w:tabs>
        <w:spacing w:before="152" w:after="0" w:line="259" w:lineRule="auto"/>
        <w:ind w:left="721" w:right="7274" w:hanging="360"/>
        <w:jc w:val="left"/>
        <w:rPr>
          <w:sz w:val="28"/>
        </w:rPr>
      </w:pPr>
      <w:r>
        <w:rPr>
          <w:sz w:val="28"/>
        </w:rPr>
        <w:t>Third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295E4D2B">
      <w:pPr>
        <w:pStyle w:val="9"/>
        <w:numPr>
          <w:ilvl w:val="1"/>
          <w:numId w:val="3"/>
        </w:numPr>
        <w:tabs>
          <w:tab w:val="left" w:pos="1080"/>
        </w:tabs>
        <w:spacing w:before="1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24836868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32B08A4">
      <w:pPr>
        <w:pStyle w:val="9"/>
        <w:numPr>
          <w:ilvl w:val="1"/>
          <w:numId w:val="3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SeLU</w:t>
      </w:r>
    </w:p>
    <w:p w14:paraId="5926936E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9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 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3930FCB0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9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 –</w:t>
      </w:r>
      <w:r>
        <w:rPr>
          <w:spacing w:val="-4"/>
          <w:sz w:val="28"/>
        </w:rPr>
        <w:t xml:space="preserve"> ReLU</w:t>
      </w:r>
    </w:p>
    <w:p w14:paraId="1CB43560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нейрон</w:t>
      </w:r>
    </w:p>
    <w:p w14:paraId="1BF28D67">
      <w:pPr>
        <w:pStyle w:val="6"/>
        <w:spacing w:before="26" w:line="376" w:lineRule="auto"/>
        <w:ind w:left="710" w:right="4192" w:firstLine="12"/>
      </w:pPr>
      <w:r>
        <w:t>Функция</w:t>
      </w:r>
      <w:r>
        <w:rPr>
          <w:spacing w:val="-8"/>
        </w:rPr>
        <w:t xml:space="preserve"> </w:t>
      </w:r>
      <w:r>
        <w:t>потерь:</w:t>
      </w:r>
      <w:r>
        <w:rPr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Squared</w:t>
      </w:r>
      <w:r>
        <w:rPr>
          <w:spacing w:val="-8"/>
        </w:rPr>
        <w:t xml:space="preserve"> </w:t>
      </w:r>
      <w:r>
        <w:t>Error Процедура оптимизации: Adam Метрика: –</w:t>
      </w:r>
    </w:p>
    <w:p w14:paraId="13A2214E">
      <w:pPr>
        <w:pStyle w:val="6"/>
        <w:spacing w:before="5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160</w:t>
      </w:r>
    </w:p>
    <w:p w14:paraId="28E517D3">
      <w:pPr>
        <w:pStyle w:val="6"/>
        <w:spacing w:before="4" w:line="259" w:lineRule="auto"/>
        <w:ind w:left="721"/>
      </w:pPr>
      <w:r>
        <w:t>Модель</w:t>
      </w:r>
      <w:r>
        <w:rPr>
          <w:spacing w:val="80"/>
        </w:rPr>
        <w:t xml:space="preserve"> </w:t>
      </w:r>
      <w:r>
        <w:t>закончила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160-ой</w:t>
      </w:r>
      <w:r>
        <w:rPr>
          <w:spacing w:val="80"/>
        </w:rPr>
        <w:t xml:space="preserve"> </w:t>
      </w:r>
      <w:r>
        <w:t>эпохе,</w:t>
      </w:r>
      <w:r>
        <w:rPr>
          <w:spacing w:val="80"/>
        </w:rPr>
        <w:t xml:space="preserve"> </w:t>
      </w:r>
      <w:r>
        <w:t>достигнув</w:t>
      </w:r>
      <w:r>
        <w:rPr>
          <w:spacing w:val="80"/>
        </w:rPr>
        <w:t xml:space="preserve"> </w:t>
      </w:r>
      <w:r>
        <w:t>лучшего</w:t>
      </w:r>
      <w:r>
        <w:rPr>
          <w:spacing w:val="40"/>
        </w:rPr>
        <w:t xml:space="preserve"> </w:t>
      </w:r>
      <w:r>
        <w:t>значение accuracy на валидационной выборке на 160-ой эпохе.</w:t>
      </w:r>
    </w:p>
    <w:p w14:paraId="171C7011">
      <w:pPr>
        <w:pStyle w:val="9"/>
        <w:numPr>
          <w:ilvl w:val="0"/>
          <w:numId w:val="3"/>
        </w:numPr>
        <w:tabs>
          <w:tab w:val="left" w:pos="721"/>
        </w:tabs>
        <w:spacing w:before="160" w:after="0" w:line="259" w:lineRule="auto"/>
        <w:ind w:left="721" w:right="7149" w:hanging="360"/>
        <w:jc w:val="left"/>
        <w:rPr>
          <w:sz w:val="28"/>
        </w:rPr>
      </w:pPr>
      <w:r>
        <w:rPr>
          <w:sz w:val="28"/>
        </w:rPr>
        <w:t>Fourth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43F1E79A">
      <w:pPr>
        <w:pStyle w:val="9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128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4EB184FE">
      <w:pPr>
        <w:pStyle w:val="9"/>
        <w:numPr>
          <w:ilvl w:val="1"/>
          <w:numId w:val="3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4CC4324E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494E729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0A61A0D2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3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SeLU</w:t>
      </w:r>
    </w:p>
    <w:p w14:paraId="4F0913B3">
      <w:pPr>
        <w:pStyle w:val="9"/>
        <w:numPr>
          <w:ilvl w:val="1"/>
          <w:numId w:val="3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3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14DAFEC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9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 –</w:t>
      </w:r>
      <w:r>
        <w:rPr>
          <w:spacing w:val="-4"/>
          <w:sz w:val="28"/>
        </w:rPr>
        <w:t xml:space="preserve"> ReLU</w:t>
      </w:r>
    </w:p>
    <w:p w14:paraId="6B5CB493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0F37D344">
      <w:pPr>
        <w:pStyle w:val="9"/>
        <w:numPr>
          <w:ilvl w:val="1"/>
          <w:numId w:val="3"/>
        </w:numPr>
        <w:tabs>
          <w:tab w:val="left" w:pos="1080"/>
        </w:tabs>
        <w:spacing w:before="65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нейрон</w:t>
      </w:r>
    </w:p>
    <w:p w14:paraId="063CC7B1">
      <w:pPr>
        <w:pStyle w:val="6"/>
        <w:spacing w:before="26" w:line="379" w:lineRule="auto"/>
        <w:ind w:left="721" w:right="4192"/>
      </w:pPr>
      <w:r>
        <w:t>Функция</w:t>
      </w:r>
      <w:r>
        <w:rPr>
          <w:spacing w:val="-9"/>
        </w:rPr>
        <w:t xml:space="preserve"> </w:t>
      </w:r>
      <w:r>
        <w:t>потерь:</w:t>
      </w:r>
      <w:r>
        <w:rPr>
          <w:spacing w:val="-6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Squared</w:t>
      </w:r>
      <w:r>
        <w:rPr>
          <w:spacing w:val="-8"/>
        </w:rPr>
        <w:t xml:space="preserve"> </w:t>
      </w:r>
      <w:r>
        <w:t>Error Процедура оптимизации: Adam Метрика: –</w:t>
      </w:r>
    </w:p>
    <w:p w14:paraId="0FD9E1A2">
      <w:pPr>
        <w:pStyle w:val="6"/>
        <w:spacing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200</w:t>
      </w:r>
    </w:p>
    <w:p w14:paraId="7E0E3A04">
      <w:pPr>
        <w:pStyle w:val="6"/>
        <w:spacing w:line="259" w:lineRule="auto"/>
        <w:ind w:left="721"/>
      </w:pPr>
      <w:r>
        <w:t>Модель</w:t>
      </w:r>
      <w:r>
        <w:rPr>
          <w:spacing w:val="80"/>
        </w:rPr>
        <w:t xml:space="preserve"> </w:t>
      </w:r>
      <w:r>
        <w:t>закончила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184-ой</w:t>
      </w:r>
      <w:r>
        <w:rPr>
          <w:spacing w:val="80"/>
        </w:rPr>
        <w:t xml:space="preserve"> </w:t>
      </w:r>
      <w:r>
        <w:t>эпохе,</w:t>
      </w:r>
      <w:r>
        <w:rPr>
          <w:spacing w:val="80"/>
        </w:rPr>
        <w:t xml:space="preserve"> </w:t>
      </w:r>
      <w:r>
        <w:t>достигнув</w:t>
      </w:r>
      <w:r>
        <w:rPr>
          <w:spacing w:val="80"/>
        </w:rPr>
        <w:t xml:space="preserve"> </w:t>
      </w:r>
      <w:r>
        <w:t>лучшего</w:t>
      </w:r>
      <w:r>
        <w:rPr>
          <w:spacing w:val="40"/>
        </w:rPr>
        <w:t xml:space="preserve"> </w:t>
      </w:r>
      <w:r>
        <w:t>значение accuracy на валидационной выборке на 174-ой эпохе.</w:t>
      </w:r>
    </w:p>
    <w:p w14:paraId="6048A5D0">
      <w:pPr>
        <w:pStyle w:val="3"/>
        <w:spacing w:before="166"/>
      </w:pPr>
      <w:r>
        <w:t>Метрики</w:t>
      </w:r>
      <w:r>
        <w:rPr>
          <w:spacing w:val="-7"/>
        </w:rPr>
        <w:t xml:space="preserve"> </w:t>
      </w:r>
      <w:r>
        <w:rPr>
          <w:spacing w:val="-2"/>
        </w:rPr>
        <w:t>качества:</w:t>
      </w:r>
    </w:p>
    <w:p w14:paraId="675568E9">
      <w:pPr>
        <w:pStyle w:val="6"/>
        <w:spacing w:before="180" w:line="259" w:lineRule="auto"/>
        <w:ind w:left="2"/>
      </w:pPr>
      <w:r>
        <w:t>Ниже</w:t>
      </w:r>
      <w:r>
        <w:rPr>
          <w:spacing w:val="40"/>
        </w:rPr>
        <w:t xml:space="preserve"> </w:t>
      </w:r>
      <w:r>
        <w:t>представлена</w:t>
      </w:r>
      <w:r>
        <w:rPr>
          <w:spacing w:val="40"/>
        </w:rPr>
        <w:t xml:space="preserve"> </w:t>
      </w:r>
      <w:r>
        <w:t>таблица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метриками</w:t>
      </w:r>
      <w:r>
        <w:rPr>
          <w:spacing w:val="40"/>
        </w:rPr>
        <w:t xml:space="preserve"> </w:t>
      </w:r>
      <w:r>
        <w:t>качества</w:t>
      </w:r>
      <w:r>
        <w:rPr>
          <w:spacing w:val="40"/>
        </w:rPr>
        <w:t xml:space="preserve"> </w:t>
      </w:r>
      <w:r>
        <w:t>каждой</w:t>
      </w:r>
      <w:r>
        <w:rPr>
          <w:spacing w:val="40"/>
        </w:rPr>
        <w:t xml:space="preserve"> </w:t>
      </w:r>
      <w:r>
        <w:t>модели.</w:t>
      </w:r>
      <w:r>
        <w:rPr>
          <w:spacing w:val="40"/>
        </w:rPr>
        <w:t xml:space="preserve"> </w:t>
      </w:r>
      <w:r>
        <w:t>Оценка качества</w:t>
      </w:r>
      <w:r>
        <w:rPr>
          <w:spacing w:val="-16"/>
        </w:rPr>
        <w:t xml:space="preserve"> </w:t>
      </w:r>
      <w:r>
        <w:t>регрессоров</w:t>
      </w:r>
      <w:r>
        <w:rPr>
          <w:spacing w:val="-10"/>
        </w:rPr>
        <w:t xml:space="preserve"> </w:t>
      </w:r>
      <w:r>
        <w:t>происходила</w:t>
      </w:r>
      <w:r>
        <w:rPr>
          <w:spacing w:val="-11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следующим</w:t>
      </w:r>
      <w:r>
        <w:rPr>
          <w:spacing w:val="-10"/>
        </w:rPr>
        <w:t xml:space="preserve"> </w:t>
      </w:r>
      <w:r>
        <w:t>метрикам:</w:t>
      </w:r>
      <w:r>
        <w:rPr>
          <w:spacing w:val="-9"/>
        </w:rPr>
        <w:t xml:space="preserve"> </w:t>
      </w:r>
      <w:r>
        <w:t>MSE,</w:t>
      </w:r>
      <w:r>
        <w:rPr>
          <w:spacing w:val="-11"/>
        </w:rPr>
        <w:t xml:space="preserve"> </w:t>
      </w:r>
      <w:r>
        <w:t>MAE</w:t>
      </w:r>
      <w:r>
        <w:rPr>
          <w:spacing w:val="-1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5"/>
        </w:rPr>
        <w:t>R2.</w:t>
      </w:r>
    </w:p>
    <w:p w14:paraId="6492501E">
      <w:pPr>
        <w:pStyle w:val="6"/>
        <w:spacing w:before="13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1181735</wp:posOffset>
            </wp:positionH>
            <wp:positionV relativeFrom="paragraph">
              <wp:posOffset>245110</wp:posOffset>
            </wp:positionV>
            <wp:extent cx="3963035" cy="169100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000" cy="1690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8B700">
      <w:pPr>
        <w:pStyle w:val="6"/>
        <w:spacing w:before="96"/>
        <w:ind w:left="0"/>
      </w:pPr>
    </w:p>
    <w:p w14:paraId="33A7DC7C">
      <w:pPr>
        <w:pStyle w:val="6"/>
        <w:ind w:left="2"/>
      </w:pPr>
      <w:r>
        <w:t>Метрики</w:t>
      </w:r>
      <w:r>
        <w:rPr>
          <w:spacing w:val="-6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выше,</w:t>
      </w:r>
      <w:r>
        <w:rPr>
          <w:spacing w:val="-4"/>
        </w:rPr>
        <w:t xml:space="preserve"> </w:t>
      </w:r>
      <w:r>
        <w:t>чем</w:t>
      </w:r>
      <w:r>
        <w:rPr>
          <w:spacing w:val="-3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остальных</w:t>
      </w:r>
      <w:r>
        <w:rPr>
          <w:spacing w:val="-2"/>
        </w:rPr>
        <w:t xml:space="preserve"> моделей.</w:t>
      </w:r>
    </w:p>
    <w:p w14:paraId="2C5618F1">
      <w:pPr>
        <w:spacing w:before="189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Графики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обучения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лучшего</w:t>
      </w:r>
      <w:r>
        <w:rPr>
          <w:b/>
          <w:spacing w:val="-2"/>
          <w:sz w:val="28"/>
        </w:rPr>
        <w:t xml:space="preserve"> регрессора:</w:t>
      </w:r>
    </w:p>
    <w:p w14:paraId="551D6A49">
      <w:pPr>
        <w:spacing w:after="0"/>
        <w:jc w:val="left"/>
        <w:rPr>
          <w:b/>
          <w:sz w:val="28"/>
        </w:rPr>
      </w:pPr>
    </w:p>
    <w:p w14:paraId="584BB03B">
      <w:pPr>
        <w:spacing w:after="0"/>
        <w:jc w:val="left"/>
        <w:rPr>
          <w:sz w:val="20"/>
        </w:rPr>
      </w:pPr>
      <w:r>
        <w:drawing>
          <wp:inline distT="0" distB="0" distL="114300" distR="114300">
            <wp:extent cx="6028690" cy="5351780"/>
            <wp:effectExtent l="0" t="0" r="10160" b="1270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3C0A">
      <w:pPr>
        <w:pStyle w:val="2"/>
        <w:spacing w:before="75"/>
        <w:ind w:left="3386" w:right="0"/>
        <w:jc w:val="left"/>
      </w:pPr>
      <w:r>
        <w:rPr>
          <w:spacing w:val="-2"/>
        </w:rPr>
        <w:t>Программный</w:t>
      </w:r>
      <w:r>
        <w:t xml:space="preserve"> </w:t>
      </w:r>
      <w:r>
        <w:rPr>
          <w:spacing w:val="-4"/>
        </w:rPr>
        <w:t>код.</w:t>
      </w:r>
    </w:p>
    <w:p w14:paraId="1377EF3F">
      <w:pPr>
        <w:pStyle w:val="6"/>
        <w:spacing w:before="188" w:line="379" w:lineRule="auto"/>
        <w:ind w:left="2"/>
        <w:rPr>
          <w:rFonts w:hint="default"/>
          <w:lang w:val="en-US"/>
        </w:rPr>
      </w:pPr>
      <w:r>
        <w:t xml:space="preserve">Программный код доступен по ссылке: </w:t>
      </w:r>
      <w:r>
        <w:rPr>
          <w:rFonts w:hint="default"/>
        </w:rPr>
        <w:t>https://drive.google.com/drive/folders/1zeWYmlOieFFiOVuqFLOeEA9OjgoEgXrr?usp=sharing</w:t>
      </w:r>
      <w:bookmarkStart w:id="0" w:name="_GoBack"/>
      <w:bookmarkEnd w:id="0"/>
    </w:p>
    <w:sectPr>
      <w:pgSz w:w="11910" w:h="16840"/>
      <w:pgMar w:top="1540" w:right="708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1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10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21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56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69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10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184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236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393" w:hanging="360"/>
      </w:pPr>
      <w:rPr>
        <w:rFonts w:hint="default"/>
        <w:lang w:val="ru-RU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10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21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56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69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44E3F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66"/>
      <w:ind w:left="5" w:right="142"/>
      <w:jc w:val="center"/>
      <w:outlineLvl w:val="1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95"/>
      <w:ind w:left="2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08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7">
    <w:name w:val="Title"/>
    <w:basedOn w:val="1"/>
    <w:qFormat/>
    <w:uiPriority w:val="1"/>
    <w:pPr>
      <w:ind w:right="142"/>
      <w:jc w:val="center"/>
    </w:pPr>
    <w:rPr>
      <w:rFonts w:ascii="Times New Roman" w:hAnsi="Times New Roman" w:eastAsia="Times New Roman" w:cs="Times New Roman"/>
      <w:sz w:val="44"/>
      <w:szCs w:val="44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6"/>
      <w:ind w:left="1080" w:hanging="359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TotalTime>4</TotalTime>
  <ScaleCrop>false</ScaleCrop>
  <LinksUpToDate>false</LinksUpToDate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2026-01-05T10:05:00Z</dcterms:created>
  <dc:creator>Мария</dc:creator>
  <cp:lastModifiedBy>ВЫХУХОЛЬ</cp:lastModifiedBy>
  <dcterms:modified xsi:type="dcterms:W3CDTF">2026-01-05T10:11:33Z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1049-12.2.0.23158</vt:lpwstr>
  </property>
  <property fmtid="{D5CDD505-2E9C-101B-9397-08002B2CF9AE}" pid="7" name="ICV">
    <vt:lpwstr>C47E9A8BF1E24C66B8CB7D14B58834B8_13</vt:lpwstr>
  </property>
</Properties>
</file>